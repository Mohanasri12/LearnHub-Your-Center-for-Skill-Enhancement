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C9AB00">
      <w:pPr>
        <w:jc w:val="center"/>
        <w:rPr>
          <w:rFonts w:hint="default"/>
          <w:b/>
          <w:bCs/>
          <w:sz w:val="36"/>
          <w:szCs w:val="36"/>
          <w:lang w:val="en-IN"/>
        </w:rPr>
      </w:pPr>
      <w:r>
        <w:rPr>
          <w:rFonts w:hint="default"/>
          <w:b/>
          <w:bCs/>
          <w:sz w:val="36"/>
          <w:szCs w:val="36"/>
          <w:lang w:val="en-IN"/>
        </w:rPr>
        <w:t>LearnHub:Your Center for Skill Enhancement</w:t>
      </w:r>
    </w:p>
    <w:p w14:paraId="5A981532">
      <w:pPr>
        <w:jc w:val="center"/>
        <w:rPr>
          <w:b/>
          <w:bCs/>
          <w:sz w:val="36"/>
          <w:szCs w:val="36"/>
        </w:rPr>
      </w:pPr>
      <w:r>
        <w:rPr>
          <w:b/>
          <w:bCs/>
          <w:sz w:val="36"/>
          <w:szCs w:val="36"/>
        </w:rPr>
        <w:t>Project submitted to the</w:t>
      </w:r>
    </w:p>
    <w:p w14:paraId="0873DEE4">
      <w:pPr>
        <w:spacing w:before="0" w:after="160"/>
        <w:ind w:left="-20" w:right="-20" w:firstLine="0"/>
        <w:jc w:val="center"/>
        <w:rPr>
          <w:b/>
          <w:bCs/>
          <w:sz w:val="36"/>
          <w:szCs w:val="36"/>
        </w:rPr>
      </w:pPr>
      <w:r>
        <w:rPr>
          <w:b/>
          <w:bCs/>
          <w:sz w:val="36"/>
          <w:szCs w:val="36"/>
        </w:rPr>
        <w:t>APSSDC</w:t>
      </w:r>
    </w:p>
    <w:p w14:paraId="6A57112C">
      <w:pPr>
        <w:jc w:val="center"/>
        <w:rPr>
          <w:b/>
          <w:bCs/>
          <w:sz w:val="36"/>
          <w:szCs w:val="36"/>
        </w:rPr>
      </w:pPr>
      <w:r>
        <w:rPr>
          <w:rFonts w:hint="default"/>
          <w:b/>
          <w:bCs/>
          <w:sz w:val="36"/>
          <w:szCs w:val="36"/>
          <w:lang w:val="en-IN"/>
        </w:rPr>
        <w:t xml:space="preserve"> </w:t>
      </w:r>
      <w:r>
        <w:rPr>
          <w:b/>
          <w:bCs/>
          <w:sz w:val="36"/>
          <w:szCs w:val="36"/>
        </w:rPr>
        <w:t>Bachelor of Technology</w:t>
      </w:r>
    </w:p>
    <w:p w14:paraId="45014D8D">
      <w:pPr>
        <w:jc w:val="center"/>
        <w:rPr>
          <w:b/>
          <w:bCs/>
          <w:sz w:val="36"/>
          <w:szCs w:val="36"/>
        </w:rPr>
      </w:pPr>
      <w:r>
        <w:rPr>
          <w:b/>
          <w:bCs/>
          <w:sz w:val="36"/>
          <w:szCs w:val="36"/>
        </w:rPr>
        <w:t>In</w:t>
      </w:r>
    </w:p>
    <w:p w14:paraId="7F2846A0">
      <w:pPr>
        <w:jc w:val="center"/>
        <w:rPr>
          <w:b/>
          <w:bCs/>
          <w:sz w:val="36"/>
          <w:szCs w:val="36"/>
        </w:rPr>
      </w:pPr>
      <w:r>
        <w:rPr>
          <w:b/>
          <w:bCs/>
          <w:sz w:val="36"/>
          <w:szCs w:val="36"/>
        </w:rPr>
        <w:t>Computer Science and Engineering</w:t>
      </w:r>
    </w:p>
    <w:p w14:paraId="0CF9A9A3">
      <w:pPr>
        <w:jc w:val="center"/>
        <w:rPr>
          <w:b/>
          <w:bCs/>
          <w:sz w:val="36"/>
          <w:szCs w:val="36"/>
        </w:rPr>
      </w:pPr>
      <w:r>
        <w:rPr>
          <w:b/>
          <w:bCs/>
          <w:sz w:val="36"/>
          <w:szCs w:val="36"/>
        </w:rPr>
        <w:t>School of Engineering and Sciences</w:t>
      </w:r>
    </w:p>
    <w:p w14:paraId="2FBCD35B">
      <w:pPr>
        <w:jc w:val="center"/>
        <w:rPr>
          <w:b/>
          <w:bCs/>
          <w:sz w:val="36"/>
          <w:szCs w:val="36"/>
        </w:rPr>
      </w:pPr>
    </w:p>
    <w:p w14:paraId="55358AD5">
      <w:pPr>
        <w:jc w:val="center"/>
        <w:rPr>
          <w:rFonts w:hint="default"/>
          <w:b/>
          <w:bCs/>
          <w:sz w:val="36"/>
          <w:szCs w:val="36"/>
          <w:lang w:val="en-IN"/>
        </w:rPr>
      </w:pPr>
      <w:r>
        <w:rPr>
          <w:b/>
          <w:bCs/>
          <w:sz w:val="36"/>
          <w:szCs w:val="36"/>
        </w:rPr>
        <w:t>Submitted By</w:t>
      </w:r>
      <w:r>
        <w:rPr>
          <w:rFonts w:hint="default"/>
          <w:b/>
          <w:bCs/>
          <w:sz w:val="36"/>
          <w:szCs w:val="36"/>
          <w:lang w:val="en-IN"/>
        </w:rPr>
        <w:t xml:space="preserve">  </w:t>
      </w:r>
    </w:p>
    <w:p w14:paraId="0AECD08A">
      <w:pPr>
        <w:jc w:val="center"/>
        <w:rPr>
          <w:rFonts w:hint="default"/>
          <w:b/>
          <w:bCs/>
          <w:sz w:val="36"/>
          <w:szCs w:val="36"/>
          <w:lang w:val="en-IN"/>
        </w:rPr>
      </w:pPr>
      <w:r>
        <w:rPr>
          <w:rFonts w:hint="default"/>
          <w:b/>
          <w:bCs/>
          <w:sz w:val="36"/>
          <w:szCs w:val="36"/>
          <w:lang w:val="en-IN"/>
        </w:rPr>
        <w:t>Sathi Mohana Sri AdiLakshmi</w:t>
      </w:r>
    </w:p>
    <w:p w14:paraId="13CE79DE">
      <w:pPr>
        <w:jc w:val="center"/>
        <w:rPr>
          <w:rFonts w:hint="default"/>
          <w:b/>
          <w:bCs/>
          <w:sz w:val="36"/>
          <w:szCs w:val="36"/>
          <w:lang w:val="en-IN"/>
        </w:rPr>
      </w:pPr>
      <w:r>
        <w:rPr>
          <w:rFonts w:hint="default"/>
          <w:b/>
          <w:bCs/>
          <w:sz w:val="36"/>
          <w:szCs w:val="36"/>
          <w:lang w:val="en-IN"/>
        </w:rPr>
        <w:t>Pedapatruni Poojitha Pravallika</w:t>
      </w:r>
    </w:p>
    <w:p w14:paraId="5B153A4A">
      <w:pPr>
        <w:jc w:val="center"/>
        <w:rPr>
          <w:rFonts w:hint="default"/>
          <w:b/>
          <w:bCs/>
          <w:sz w:val="36"/>
          <w:szCs w:val="36"/>
          <w:lang w:val="en-IN"/>
        </w:rPr>
      </w:pPr>
      <w:r>
        <w:rPr>
          <w:rFonts w:hint="default"/>
          <w:b/>
          <w:bCs/>
          <w:sz w:val="36"/>
          <w:szCs w:val="36"/>
          <w:lang w:val="en-IN"/>
        </w:rPr>
        <w:t>Dwarampudi Bhagyasri</w:t>
      </w:r>
    </w:p>
    <w:p w14:paraId="7C3A2A8D">
      <w:pPr>
        <w:jc w:val="center"/>
        <w:rPr>
          <w:rFonts w:hint="default"/>
          <w:b/>
          <w:bCs/>
          <w:sz w:val="36"/>
          <w:szCs w:val="36"/>
          <w:lang w:val="en-IN"/>
        </w:rPr>
      </w:pPr>
      <w:r>
        <w:rPr>
          <w:rFonts w:hint="default"/>
          <w:b/>
          <w:bCs/>
          <w:sz w:val="36"/>
          <w:szCs w:val="36"/>
          <w:lang w:val="en-IN"/>
        </w:rPr>
        <w:t>Konki Sai Chaitanya</w:t>
      </w:r>
    </w:p>
    <w:p w14:paraId="6978B32F">
      <w:pPr>
        <w:rPr>
          <w:b/>
          <w:bCs/>
          <w:sz w:val="36"/>
          <w:szCs w:val="36"/>
        </w:rPr>
      </w:pPr>
      <w:r>
        <w:rPr>
          <w:b/>
          <w:bCs/>
          <w:sz w:val="36"/>
          <w:szCs w:val="36"/>
        </w:rPr>
        <w:t xml:space="preserve">                                                                  </w:t>
      </w:r>
    </w:p>
    <w:p w14:paraId="0C7F2B55">
      <w:pPr>
        <w:jc w:val="center"/>
        <w:rPr>
          <w:b/>
          <w:bCs/>
          <w:sz w:val="36"/>
          <w:szCs w:val="36"/>
        </w:rPr>
      </w:pPr>
      <w:r>
        <w:rPr>
          <w:rFonts w:hint="default"/>
          <w:b/>
          <w:bCs/>
          <w:sz w:val="36"/>
          <w:szCs w:val="36"/>
          <w:rtl w:val="0"/>
          <w:lang w:val="en-IN"/>
        </w:rPr>
        <w:t xml:space="preserve"> </w:t>
      </w:r>
      <w:r>
        <w:rPr>
          <w:b/>
          <w:bCs/>
          <w:sz w:val="36"/>
          <w:szCs w:val="36"/>
        </w:rPr>
        <w:t>Under the guidance of</w:t>
      </w:r>
    </w:p>
    <w:p w14:paraId="0B41AAF9">
      <w:pPr>
        <w:jc w:val="center"/>
        <w:rPr>
          <w:b/>
          <w:bCs/>
          <w:sz w:val="36"/>
          <w:szCs w:val="36"/>
        </w:rPr>
      </w:pPr>
      <w:r>
        <w:rPr>
          <w:b/>
          <w:bCs/>
          <w:sz w:val="36"/>
          <w:szCs w:val="36"/>
        </w:rPr>
        <w:t>M.Anji Sir</w:t>
      </w:r>
    </w:p>
    <w:p w14:paraId="0F627F61">
      <w:pPr>
        <w:jc w:val="center"/>
        <w:rPr>
          <w:b/>
          <w:bCs/>
          <w:sz w:val="36"/>
          <w:szCs w:val="36"/>
        </w:rPr>
      </w:pPr>
      <w:r>
        <w:rPr>
          <w:b/>
          <w:bCs/>
          <w:sz w:val="36"/>
          <w:szCs w:val="36"/>
        </w:rPr>
        <w:t>July  2025</w:t>
      </w:r>
    </w:p>
    <w:p w14:paraId="726847BB">
      <w:pPr>
        <w:spacing w:before="0" w:after="160"/>
        <w:ind w:left="-20" w:right="-20" w:firstLine="0"/>
        <w:jc w:val="center"/>
        <w:rPr>
          <w:rFonts w:hint="default"/>
          <w:b/>
          <w:bCs/>
          <w:sz w:val="36"/>
          <w:szCs w:val="36"/>
          <w:rtl w:val="0"/>
          <w:lang w:val="en-IN"/>
        </w:rPr>
        <w:sectPr>
          <w:pgSz w:w="12240" w:h="15840"/>
          <w:pgMar w:top="1440" w:right="1440" w:bottom="1440" w:left="1440" w:header="720" w:footer="720" w:gutter="0"/>
          <w:pgNumType w:start="1"/>
          <w:cols w:space="720" w:num="1"/>
        </w:sectPr>
      </w:pPr>
    </w:p>
    <w:p w14:paraId="00000001">
      <w:pPr>
        <w:spacing w:before="0" w:after="160"/>
        <w:ind w:left="-20" w:right="-20" w:firstLine="0"/>
        <w:jc w:val="center"/>
      </w:pPr>
      <w:r>
        <w:rPr>
          <w:rFonts w:hint="default" w:ascii="Calibri" w:hAnsi="Calibri" w:eastAsia="Calibri" w:cs="Calibri"/>
          <w:b/>
          <w:i w:val="0"/>
          <w:strike w:val="0"/>
          <w:color w:val="000000"/>
          <w:sz w:val="40"/>
          <w:szCs w:val="40"/>
          <w:u w:val="none"/>
          <w:rtl w:val="0"/>
          <w:lang w:val="en-IN"/>
        </w:rPr>
        <w:t xml:space="preserve">LearnHub:Your Center for Skill Enhancement </w:t>
      </w:r>
      <w:bookmarkStart w:id="0" w:name="_GoBack"/>
      <w:bookmarkEnd w:id="0"/>
      <w:r>
        <w:rPr>
          <w:rFonts w:ascii="Calibri" w:hAnsi="Calibri" w:eastAsia="Calibri" w:cs="Calibri"/>
          <w:b/>
          <w:i w:val="0"/>
          <w:strike w:val="0"/>
          <w:color w:val="000000"/>
          <w:sz w:val="40"/>
          <w:szCs w:val="40"/>
          <w:u w:val="none"/>
          <w:rtl w:val="0"/>
        </w:rPr>
        <w:t>using MERN</w:t>
      </w:r>
    </w:p>
    <w:p w14:paraId="00000002"/>
    <w:p w14:paraId="00000003">
      <w:pPr>
        <w:spacing w:before="0" w:after="160"/>
        <w:ind w:left="-20" w:right="-20" w:firstLine="0"/>
      </w:pPr>
      <w:r>
        <w:rPr>
          <w:rFonts w:ascii="Calibri" w:hAnsi="Calibri" w:eastAsia="Calibri" w:cs="Calibri"/>
          <w:b/>
          <w:i w:val="0"/>
          <w:strike w:val="0"/>
          <w:color w:val="000000"/>
          <w:sz w:val="32"/>
          <w:szCs w:val="32"/>
          <w:u w:val="none"/>
          <w:rtl w:val="0"/>
        </w:rPr>
        <w:t>INTRODUCTION</w:t>
      </w:r>
    </w:p>
    <w:p w14:paraId="00000004">
      <w:pPr>
        <w:spacing w:before="0" w:after="160"/>
        <w:ind w:left="-20" w:right="-20" w:firstLine="0"/>
      </w:pPr>
      <w:r>
        <w:rPr>
          <w:rFonts w:ascii="Calibri" w:hAnsi="Calibri" w:eastAsia="Calibri" w:cs="Calibri"/>
          <w:b w:val="0"/>
          <w:i w:val="0"/>
          <w:strike w:val="0"/>
          <w:color w:val="000000"/>
          <w:sz w:val="24"/>
          <w:szCs w:val="24"/>
          <w:u w:val="none"/>
          <w:rtl w:val="0"/>
        </w:rPr>
        <w:t>An online learning platform(OLP)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00000005">
      <w:pPr>
        <w:spacing w:before="0" w:after="160"/>
        <w:ind w:left="-20" w:right="-20" w:firstLine="0"/>
      </w:pPr>
      <w:r>
        <w:rPr>
          <w:rFonts w:ascii="Calibri" w:hAnsi="Calibri" w:eastAsia="Calibri" w:cs="Calibri"/>
          <w:b/>
          <w:i w:val="0"/>
          <w:strike w:val="0"/>
          <w:color w:val="000000"/>
          <w:sz w:val="24"/>
          <w:szCs w:val="24"/>
          <w:u w:val="none"/>
          <w:rtl w:val="0"/>
        </w:rPr>
        <w:t>User-Friendly Interface:</w:t>
      </w:r>
      <w:r>
        <w:rPr>
          <w:rFonts w:ascii="Calibri" w:hAnsi="Calibri" w:eastAsia="Calibri" w:cs="Calibri"/>
          <w:b w:val="0"/>
          <w:i w:val="0"/>
          <w:strike w:val="0"/>
          <w:color w:val="000000"/>
          <w:sz w:val="24"/>
          <w:szCs w:val="24"/>
          <w:u w:val="none"/>
          <w:rtl w:val="0"/>
        </w:rPr>
        <w:t xml:space="preserve"> Online learning platforms typically have an intuitive and user-friendly interface that makes it easy for learners, regardless of their technical proficiency, to navigate and access the content.</w:t>
      </w:r>
    </w:p>
    <w:p w14:paraId="00000006">
      <w:pPr>
        <w:spacing w:before="0" w:after="160"/>
        <w:ind w:left="-20" w:right="-20" w:firstLine="0"/>
      </w:pPr>
      <w:r>
        <w:rPr>
          <w:rFonts w:ascii="Calibri" w:hAnsi="Calibri" w:eastAsia="Calibri" w:cs="Calibri"/>
          <w:b/>
          <w:i w:val="0"/>
          <w:strike w:val="0"/>
          <w:color w:val="000000"/>
          <w:sz w:val="24"/>
          <w:szCs w:val="24"/>
          <w:u w:val="none"/>
          <w:rtl w:val="0"/>
        </w:rPr>
        <w:t>Course Management:</w:t>
      </w:r>
      <w:r>
        <w:rPr>
          <w:rFonts w:ascii="Calibri" w:hAnsi="Calibri" w:eastAsia="Calibri" w:cs="Calibri"/>
          <w:b w:val="0"/>
          <w:i w:val="0"/>
          <w:strike w:val="0"/>
          <w:color w:val="000000"/>
          <w:sz w:val="24"/>
          <w:szCs w:val="24"/>
          <w:u w:val="none"/>
          <w:rtl w:val="0"/>
        </w:rPr>
        <w:t xml:space="preserve"> Instructors or course creators can upload, organize, and manage course materials. Learners can enroll in courses and track their progress.</w:t>
      </w:r>
    </w:p>
    <w:p w14:paraId="00000007">
      <w:pPr>
        <w:spacing w:before="0" w:after="160"/>
        <w:ind w:left="-20" w:right="-20" w:firstLine="0"/>
      </w:pPr>
      <w:r>
        <w:rPr>
          <w:rFonts w:ascii="Calibri" w:hAnsi="Calibri" w:eastAsia="Calibri" w:cs="Calibri"/>
          <w:b/>
          <w:i w:val="0"/>
          <w:strike w:val="0"/>
          <w:color w:val="000000"/>
          <w:sz w:val="24"/>
          <w:szCs w:val="24"/>
          <w:u w:val="none"/>
          <w:rtl w:val="0"/>
        </w:rPr>
        <w:t>Interactivity:</w:t>
      </w:r>
      <w:r>
        <w:rPr>
          <w:rFonts w:ascii="Calibri" w:hAnsi="Calibri" w:eastAsia="Calibri" w:cs="Calibri"/>
          <w:b w:val="0"/>
          <w:i w:val="0"/>
          <w:strike w:val="0"/>
          <w:color w:val="000000"/>
          <w:sz w:val="24"/>
          <w:szCs w:val="24"/>
          <w:u w:val="none"/>
          <w:rtl w:val="0"/>
        </w:rPr>
        <w:t xml:space="preserve"> Many platforms include interactive elements like discussion forums, chat rooms, and live webinars, which foster communication and collaboration among learners and instructors.</w:t>
      </w:r>
    </w:p>
    <w:p w14:paraId="00000008">
      <w:pPr>
        <w:spacing w:before="0" w:after="160"/>
        <w:ind w:left="-20" w:right="-20" w:firstLine="0"/>
      </w:pPr>
      <w:r>
        <w:rPr>
          <w:rFonts w:ascii="Calibri" w:hAnsi="Calibri" w:eastAsia="Calibri" w:cs="Calibri"/>
          <w:b/>
          <w:i w:val="0"/>
          <w:strike w:val="0"/>
          <w:color w:val="000000"/>
          <w:sz w:val="24"/>
          <w:szCs w:val="24"/>
          <w:u w:val="none"/>
          <w:rtl w:val="0"/>
        </w:rPr>
        <w:t>Certification:</w:t>
      </w:r>
      <w:r>
        <w:rPr>
          <w:rFonts w:ascii="Calibri" w:hAnsi="Calibri" w:eastAsia="Calibri" w:cs="Calibri"/>
          <w:b w:val="0"/>
          <w:i w:val="0"/>
          <w:strike w:val="0"/>
          <w:color w:val="000000"/>
          <w:sz w:val="24"/>
          <w:szCs w:val="24"/>
          <w:u w:val="none"/>
          <w:rtl w:val="0"/>
        </w:rPr>
        <w:t xml:space="preserve"> Learners can earn certificates or badges upon completing courses or meeting certain criteria, which can be valuable for employment or further education.</w:t>
      </w:r>
    </w:p>
    <w:p w14:paraId="00000009">
      <w:pPr>
        <w:spacing w:before="0" w:after="160"/>
        <w:ind w:left="-20" w:right="-20" w:firstLine="0"/>
      </w:pPr>
      <w:r>
        <w:rPr>
          <w:rFonts w:ascii="Calibri" w:hAnsi="Calibri" w:eastAsia="Calibri" w:cs="Calibri"/>
          <w:b/>
          <w:i w:val="0"/>
          <w:strike w:val="0"/>
          <w:color w:val="000000"/>
          <w:sz w:val="24"/>
          <w:szCs w:val="24"/>
          <w:u w:val="none"/>
          <w:rtl w:val="0"/>
        </w:rPr>
        <w:t>Accessibility:</w:t>
      </w:r>
      <w:r>
        <w:rPr>
          <w:rFonts w:ascii="Calibri" w:hAnsi="Calibri" w:eastAsia="Calibri" w:cs="Calibri"/>
          <w:b w:val="0"/>
          <w:i w:val="0"/>
          <w:strike w:val="0"/>
          <w:color w:val="000000"/>
          <w:sz w:val="24"/>
          <w:szCs w:val="24"/>
          <w:u w:val="none"/>
          <w:rtl w:val="0"/>
        </w:rPr>
        <w:t xml:space="preserve"> Content is often accessible on various devices, including computers, tablets, and smartphones, making learning possible from anywhere with an internet connection.</w:t>
      </w:r>
    </w:p>
    <w:p w14:paraId="0000000A">
      <w:pPr>
        <w:spacing w:before="0" w:after="160"/>
        <w:ind w:left="-20" w:right="-20" w:firstLine="0"/>
      </w:pPr>
      <w:r>
        <w:rPr>
          <w:rFonts w:ascii="Calibri" w:hAnsi="Calibri" w:eastAsia="Calibri" w:cs="Calibri"/>
          <w:b/>
          <w:i w:val="0"/>
          <w:strike w:val="0"/>
          <w:color w:val="000000"/>
          <w:sz w:val="24"/>
          <w:szCs w:val="24"/>
          <w:u w:val="none"/>
          <w:rtl w:val="0"/>
        </w:rPr>
        <w:t>Self-Paced Learning:</w:t>
      </w:r>
      <w:r>
        <w:rPr>
          <w:rFonts w:ascii="Calibri" w:hAnsi="Calibri" w:eastAsia="Calibri" w:cs="Calibri"/>
          <w:b w:val="0"/>
          <w:i w:val="0"/>
          <w:strike w:val="0"/>
          <w:color w:val="000000"/>
          <w:sz w:val="24"/>
          <w:szCs w:val="24"/>
          <w:u w:val="none"/>
          <w:rtl w:val="0"/>
        </w:rPr>
        <w:t xml:space="preserve"> Learners can typically access course materials at their own pace. This flexibility allows for learning that fits into individual schedules and preferences.</w:t>
      </w:r>
    </w:p>
    <w:p w14:paraId="0000000B">
      <w:pPr>
        <w:rPr>
          <w:rFonts w:ascii="Aptos" w:hAnsi="Aptos" w:eastAsia="Aptos" w:cs="Aptos"/>
          <w:sz w:val="24"/>
          <w:szCs w:val="24"/>
        </w:rPr>
      </w:pPr>
      <w:r>
        <w:rPr>
          <w:rFonts w:ascii="Calibri" w:hAnsi="Calibri" w:eastAsia="Calibri" w:cs="Calibri"/>
          <w:b/>
          <w:i w:val="0"/>
          <w:strike w:val="0"/>
          <w:color w:val="000000"/>
          <w:sz w:val="24"/>
          <w:szCs w:val="24"/>
          <w:u w:val="none"/>
          <w:rtl w:val="0"/>
        </w:rPr>
        <w:t>Payment and Subscription Options</w:t>
      </w:r>
      <w:r>
        <w:rPr>
          <w:rFonts w:ascii="Calibri" w:hAnsi="Calibri" w:eastAsia="Calibri" w:cs="Calibri"/>
          <w:b w:val="0"/>
          <w:i w:val="0"/>
          <w:strike w:val="0"/>
          <w:color w:val="000000"/>
          <w:sz w:val="24"/>
          <w:szCs w:val="24"/>
          <w:u w:val="none"/>
          <w:rtl w:val="0"/>
        </w:rPr>
        <w:t>: There may be free courses, but some content may require payment or a subscription. Platforms often offer multiple pricing models.</w:t>
      </w:r>
    </w:p>
    <w:p w14:paraId="0000000C">
      <w:pPr>
        <w:rPr>
          <w:rFonts w:ascii="Calibri" w:hAnsi="Calibri" w:eastAsia="Calibri" w:cs="Calibri"/>
          <w:b w:val="0"/>
          <w:i w:val="0"/>
          <w:strike w:val="0"/>
          <w:color w:val="000000"/>
          <w:sz w:val="24"/>
          <w:szCs w:val="24"/>
          <w:u w:val="none"/>
        </w:rPr>
      </w:pPr>
    </w:p>
    <w:p w14:paraId="0000000D">
      <w:pPr>
        <w:spacing w:after="160" w:line="276" w:lineRule="auto"/>
        <w:ind w:left="-20" w:right="-20" w:firstLine="0"/>
      </w:pPr>
      <w:r>
        <w:rPr>
          <w:rFonts w:ascii="Calibri" w:hAnsi="Calibri" w:eastAsia="Calibri" w:cs="Calibri"/>
          <w:b/>
          <w:sz w:val="32"/>
          <w:szCs w:val="32"/>
          <w:rtl w:val="0"/>
        </w:rPr>
        <w:t>Scenario-based</w:t>
      </w:r>
      <w:r>
        <w:rPr>
          <w:rFonts w:ascii="Calibri" w:hAnsi="Calibri" w:eastAsia="Calibri" w:cs="Calibri"/>
          <w:b/>
          <w:color w:val="000000"/>
          <w:sz w:val="32"/>
          <w:szCs w:val="32"/>
          <w:rtl w:val="0"/>
        </w:rPr>
        <w:t xml:space="preserve"> Case Study:</w:t>
      </w:r>
    </w:p>
    <w:p w14:paraId="0000000E">
      <w:pPr>
        <w:rPr>
          <w:rFonts w:ascii="Calibri" w:hAnsi="Calibri" w:eastAsia="Calibri" w:cs="Calibri"/>
          <w:b w:val="0"/>
          <w:i w:val="0"/>
          <w:strike w:val="0"/>
          <w:color w:val="000000"/>
          <w:sz w:val="24"/>
          <w:szCs w:val="24"/>
          <w:u w:val="none"/>
        </w:rPr>
      </w:pPr>
      <w:r>
        <w:rPr>
          <w:rFonts w:ascii="Calibri" w:hAnsi="Calibri" w:eastAsia="Calibri" w:cs="Calibri"/>
          <w:b w:val="0"/>
          <w:i w:val="0"/>
          <w:strike w:val="0"/>
          <w:color w:val="000000"/>
          <w:sz w:val="24"/>
          <w:szCs w:val="24"/>
          <w:u w:val="none"/>
          <w:rtl w:val="0"/>
        </w:rPr>
        <w:t>Scenario: Learning a New Skill</w:t>
      </w:r>
    </w:p>
    <w:p w14:paraId="0000000F">
      <w:r>
        <w:rPr>
          <w:rFonts w:ascii="Calibri" w:hAnsi="Calibri" w:eastAsia="Calibri" w:cs="Calibri"/>
          <w:b w:val="0"/>
          <w:i w:val="0"/>
          <w:strike w:val="0"/>
          <w:color w:val="000000"/>
          <w:sz w:val="24"/>
          <w:szCs w:val="24"/>
          <w:u w:val="none"/>
          <w:rtl w:val="0"/>
        </w:rPr>
        <w:t xml:space="preserve"> </w:t>
      </w:r>
    </w:p>
    <w:p w14:paraId="00000010">
      <w:r>
        <w:rPr>
          <w:rFonts w:ascii="Calibri" w:hAnsi="Calibri" w:eastAsia="Calibri" w:cs="Calibri"/>
          <w:b/>
          <w:i w:val="0"/>
          <w:strike w:val="0"/>
          <w:color w:val="000000"/>
          <w:sz w:val="24"/>
          <w:szCs w:val="24"/>
          <w:u w:val="none"/>
          <w:rtl w:val="0"/>
        </w:rPr>
        <w:t xml:space="preserve">User Registration: </w:t>
      </w:r>
      <w:r>
        <w:rPr>
          <w:rFonts w:ascii="Calibri" w:hAnsi="Calibri" w:eastAsia="Calibri" w:cs="Calibri"/>
          <w:b w:val="0"/>
          <w:i w:val="0"/>
          <w:strike w:val="0"/>
          <w:color w:val="000000"/>
          <w:sz w:val="24"/>
          <w:szCs w:val="24"/>
          <w:u w:val="none"/>
          <w:rtl w:val="0"/>
        </w:rPr>
        <w:t>Sarah, a student interested in learning web development, visits the Online Learning Platform and creates an account. She provides her email and chooses a password.</w:t>
      </w:r>
    </w:p>
    <w:p w14:paraId="00000011">
      <w:pPr>
        <w:rPr>
          <w:rFonts w:ascii="Calibri" w:hAnsi="Calibri" w:eastAsia="Calibri" w:cs="Calibri"/>
          <w:b w:val="0"/>
          <w:i w:val="0"/>
          <w:strike w:val="0"/>
          <w:color w:val="000000"/>
          <w:sz w:val="24"/>
          <w:szCs w:val="24"/>
          <w:u w:val="none"/>
        </w:rPr>
      </w:pPr>
      <w:r>
        <w:rPr>
          <w:rFonts w:ascii="Calibri" w:hAnsi="Calibri" w:eastAsia="Calibri" w:cs="Calibri"/>
          <w:b/>
          <w:i w:val="0"/>
          <w:strike w:val="0"/>
          <w:color w:val="000000"/>
          <w:sz w:val="24"/>
          <w:szCs w:val="24"/>
          <w:u w:val="none"/>
          <w:rtl w:val="0"/>
        </w:rPr>
        <w:t xml:space="preserve">Browsing Courses: </w:t>
      </w:r>
      <w:r>
        <w:rPr>
          <w:rFonts w:ascii="Calibri" w:hAnsi="Calibri" w:eastAsia="Calibri" w:cs="Calibri"/>
          <w:b w:val="0"/>
          <w:i w:val="0"/>
          <w:strike w:val="0"/>
          <w:color w:val="000000"/>
          <w:sz w:val="24"/>
          <w:szCs w:val="24"/>
          <w:u w:val="none"/>
          <w:rtl w:val="0"/>
        </w:rPr>
        <w:t>Upon logging in, Sarah is greeted with a user-friendly interface displaying various courses categorized by topic, difficulty level, and popularity.</w:t>
      </w:r>
    </w:p>
    <w:p w14:paraId="00000012">
      <w:r>
        <w:rPr>
          <w:rFonts w:ascii="Calibri" w:hAnsi="Calibri" w:eastAsia="Calibri" w:cs="Calibri"/>
          <w:b w:val="0"/>
          <w:i w:val="0"/>
          <w:strike w:val="0"/>
          <w:color w:val="000000"/>
          <w:sz w:val="24"/>
          <w:szCs w:val="24"/>
          <w:u w:val="none"/>
          <w:rtl w:val="0"/>
        </w:rPr>
        <w:t>She navigates through the course catalog, filtering courses by name and category until she finds a "Web Development Fundamentals" course that interests her.</w:t>
      </w:r>
    </w:p>
    <w:p w14:paraId="00000013">
      <w:r>
        <w:rPr>
          <w:rFonts w:ascii="Calibri" w:hAnsi="Calibri" w:eastAsia="Calibri" w:cs="Calibri"/>
          <w:b/>
          <w:i w:val="0"/>
          <w:strike w:val="0"/>
          <w:color w:val="000000"/>
          <w:sz w:val="24"/>
          <w:szCs w:val="24"/>
          <w:u w:val="none"/>
          <w:rtl w:val="0"/>
        </w:rPr>
        <w:t xml:space="preserve">Enrolling in a Course: </w:t>
      </w:r>
      <w:r>
        <w:rPr>
          <w:rFonts w:ascii="Calibri" w:hAnsi="Calibri" w:eastAsia="Calibri" w:cs="Calibri"/>
          <w:b w:val="0"/>
          <w:i w:val="0"/>
          <w:strike w:val="0"/>
          <w:color w:val="000000"/>
          <w:sz w:val="24"/>
          <w:szCs w:val="24"/>
          <w:u w:val="none"/>
          <w:rtl w:val="0"/>
        </w:rPr>
        <w:t xml:space="preserve">Sarah clicks on the course and reads the course description, instructor details, and syllabus. Impressed, she </w:t>
      </w:r>
      <w:r>
        <w:rPr>
          <w:rFonts w:ascii="Calibri" w:hAnsi="Calibri" w:eastAsia="Calibri" w:cs="Calibri"/>
          <w:rtl w:val="0"/>
        </w:rPr>
        <w:t>decided</w:t>
      </w:r>
      <w:r>
        <w:rPr>
          <w:rFonts w:ascii="Calibri" w:hAnsi="Calibri" w:eastAsia="Calibri" w:cs="Calibri"/>
          <w:b w:val="0"/>
          <w:i w:val="0"/>
          <w:strike w:val="0"/>
          <w:color w:val="000000"/>
          <w:sz w:val="24"/>
          <w:szCs w:val="24"/>
          <w:u w:val="none"/>
          <w:rtl w:val="0"/>
        </w:rPr>
        <w:t xml:space="preserve"> to enroll in the course.</w:t>
      </w:r>
    </w:p>
    <w:p w14:paraId="00000014">
      <w:r>
        <w:rPr>
          <w:rFonts w:ascii="Calibri" w:hAnsi="Calibri" w:eastAsia="Calibri" w:cs="Calibri"/>
          <w:b w:val="0"/>
          <w:i w:val="0"/>
          <w:strike w:val="0"/>
          <w:color w:val="000000"/>
          <w:sz w:val="24"/>
          <w:szCs w:val="24"/>
          <w:u w:val="none"/>
          <w:rtl w:val="0"/>
        </w:rPr>
        <w:t>After enrolling, Sarah can access the course materials, including video lectures, reading materials, and assignments.</w:t>
      </w:r>
    </w:p>
    <w:p w14:paraId="00000015">
      <w:r>
        <w:rPr>
          <w:rFonts w:ascii="Calibri" w:hAnsi="Calibri" w:eastAsia="Calibri" w:cs="Calibri"/>
          <w:b/>
          <w:i w:val="0"/>
          <w:strike w:val="0"/>
          <w:color w:val="000000"/>
          <w:sz w:val="24"/>
          <w:szCs w:val="24"/>
          <w:u w:val="none"/>
          <w:rtl w:val="0"/>
        </w:rPr>
        <w:t xml:space="preserve">Learning Progress: </w:t>
      </w:r>
      <w:r>
        <w:rPr>
          <w:rFonts w:ascii="Calibri" w:hAnsi="Calibri" w:eastAsia="Calibri" w:cs="Calibri"/>
          <w:b w:val="0"/>
          <w:i w:val="0"/>
          <w:strike w:val="0"/>
          <w:color w:val="000000"/>
          <w:sz w:val="24"/>
          <w:szCs w:val="24"/>
          <w:u w:val="none"/>
          <w:rtl w:val="0"/>
        </w:rPr>
        <w:t>Sarah starts the course and proceeds through the modules at her own pace. The platform remembers her progress, allowing her to pick up where she left off if she needs to take a break.</w:t>
      </w:r>
    </w:p>
    <w:p w14:paraId="00000016">
      <w:r>
        <w:rPr>
          <w:rFonts w:ascii="Calibri" w:hAnsi="Calibri" w:eastAsia="Calibri" w:cs="Calibri"/>
          <w:b/>
          <w:i w:val="0"/>
          <w:strike w:val="0"/>
          <w:color w:val="000000"/>
          <w:sz w:val="24"/>
          <w:szCs w:val="24"/>
          <w:u w:val="none"/>
          <w:rtl w:val="0"/>
        </w:rPr>
        <w:t xml:space="preserve">Interaction and Support: </w:t>
      </w:r>
      <w:r>
        <w:rPr>
          <w:rFonts w:ascii="Calibri" w:hAnsi="Calibri" w:eastAsia="Calibri" w:cs="Calibri"/>
          <w:b w:val="0"/>
          <w:i w:val="0"/>
          <w:strike w:val="0"/>
          <w:color w:val="000000"/>
          <w:sz w:val="24"/>
          <w:szCs w:val="24"/>
          <w:u w:val="none"/>
          <w:rtl w:val="0"/>
        </w:rPr>
        <w:t>Throughout the course, Sarah engages with interactive elements such as discussion forums and live webinars where she can ask questions and interact with the instructor and other learners.</w:t>
      </w:r>
    </w:p>
    <w:p w14:paraId="00000017">
      <w:r>
        <w:rPr>
          <w:rFonts w:ascii="Calibri" w:hAnsi="Calibri" w:eastAsia="Calibri" w:cs="Calibri"/>
          <w:b/>
          <w:i w:val="0"/>
          <w:strike w:val="0"/>
          <w:color w:val="000000"/>
          <w:sz w:val="24"/>
          <w:szCs w:val="24"/>
          <w:u w:val="none"/>
          <w:rtl w:val="0"/>
        </w:rPr>
        <w:t xml:space="preserve">Course Completion and Certification: </w:t>
      </w:r>
      <w:r>
        <w:rPr>
          <w:rFonts w:ascii="Calibri" w:hAnsi="Calibri" w:eastAsia="Calibri" w:cs="Calibri"/>
          <w:b w:val="0"/>
          <w:i w:val="0"/>
          <w:strike w:val="0"/>
          <w:color w:val="000000"/>
          <w:sz w:val="24"/>
          <w:szCs w:val="24"/>
          <w:u w:val="none"/>
          <w:rtl w:val="0"/>
        </w:rPr>
        <w:t>After completing all the modules and assignments, Sarah takes the final exam. Upon passing, she receives a digital certificate of completion, which she can download and add to her portfolio.</w:t>
      </w:r>
    </w:p>
    <w:p w14:paraId="00000018">
      <w:r>
        <w:rPr>
          <w:rFonts w:ascii="Calibri" w:hAnsi="Calibri" w:eastAsia="Calibri" w:cs="Calibri"/>
          <w:b/>
          <w:i w:val="0"/>
          <w:strike w:val="0"/>
          <w:color w:val="000000"/>
          <w:sz w:val="24"/>
          <w:szCs w:val="24"/>
          <w:u w:val="none"/>
          <w:rtl w:val="0"/>
        </w:rPr>
        <w:t xml:space="preserve">Paid Courses: </w:t>
      </w:r>
      <w:r>
        <w:rPr>
          <w:rFonts w:ascii="Calibri" w:hAnsi="Calibri" w:eastAsia="Calibri" w:cs="Calibri"/>
          <w:b w:val="0"/>
          <w:i w:val="0"/>
          <w:strike w:val="0"/>
          <w:color w:val="000000"/>
          <w:sz w:val="24"/>
          <w:szCs w:val="24"/>
          <w:u w:val="none"/>
          <w:rtl w:val="0"/>
        </w:rPr>
        <w:t>Sarah discovers an advanced web development course that requires payment. She purchases the course using the platform's payment system and gains access to premium content.</w:t>
      </w:r>
    </w:p>
    <w:p w14:paraId="00000019">
      <w:r>
        <w:rPr>
          <w:rFonts w:ascii="Calibri" w:hAnsi="Calibri" w:eastAsia="Calibri" w:cs="Calibri"/>
          <w:b/>
          <w:i w:val="0"/>
          <w:strike w:val="0"/>
          <w:color w:val="000000"/>
          <w:sz w:val="24"/>
          <w:szCs w:val="24"/>
          <w:u w:val="none"/>
          <w:rtl w:val="0"/>
        </w:rPr>
        <w:t xml:space="preserve">Teacher's Role: </w:t>
      </w:r>
      <w:r>
        <w:rPr>
          <w:rFonts w:ascii="Calibri" w:hAnsi="Calibri" w:eastAsia="Calibri" w:cs="Calibri"/>
          <w:b w:val="0"/>
          <w:i w:val="0"/>
          <w:strike w:val="0"/>
          <w:color w:val="000000"/>
          <w:sz w:val="24"/>
          <w:szCs w:val="24"/>
          <w:u w:val="none"/>
          <w:rtl w:val="0"/>
        </w:rPr>
        <w:t>Meanwhile, John, an experienced web developer, serves as a teacher on the platform. He creates and uploads new courses on advanced web development topics, adds sections to existing courses, and monitors course enrollments.</w:t>
      </w:r>
    </w:p>
    <w:p w14:paraId="0000001A">
      <w:r>
        <w:rPr>
          <w:rFonts w:ascii="Calibri" w:hAnsi="Calibri" w:eastAsia="Calibri" w:cs="Calibri"/>
          <w:b/>
          <w:i w:val="0"/>
          <w:strike w:val="0"/>
          <w:color w:val="000000"/>
          <w:sz w:val="24"/>
          <w:szCs w:val="24"/>
          <w:u w:val="none"/>
          <w:rtl w:val="0"/>
        </w:rPr>
        <w:t xml:space="preserve">Admin Oversight: </w:t>
      </w:r>
      <w:r>
        <w:rPr>
          <w:rFonts w:ascii="Calibri" w:hAnsi="Calibri" w:eastAsia="Calibri" w:cs="Calibri"/>
          <w:b w:val="0"/>
          <w:i w:val="0"/>
          <w:strike w:val="0"/>
          <w:color w:val="000000"/>
          <w:sz w:val="24"/>
          <w:szCs w:val="24"/>
          <w:u w:val="none"/>
          <w:rtl w:val="0"/>
        </w:rPr>
        <w:t>The admin oversees the entire platform, monitoring user activity, managing course listings, and ensuring smooth operation. They keep track of enrolled students, handle any issues that arise, and maintain the integrity of the platform.</w:t>
      </w:r>
    </w:p>
    <w:p w14:paraId="0000001B">
      <w:pPr>
        <w:rPr>
          <w:rFonts w:ascii="Calibri" w:hAnsi="Calibri" w:eastAsia="Calibri" w:cs="Calibri"/>
          <w:b w:val="0"/>
          <w:i w:val="0"/>
          <w:strike w:val="0"/>
          <w:color w:val="000000"/>
          <w:sz w:val="24"/>
          <w:szCs w:val="24"/>
          <w:u w:val="none"/>
        </w:rPr>
      </w:pPr>
    </w:p>
    <w:p w14:paraId="0000001C">
      <w:pPr>
        <w:spacing w:after="160" w:line="276" w:lineRule="auto"/>
        <w:ind w:left="-20" w:right="-20" w:firstLine="0"/>
      </w:pPr>
      <w:r>
        <w:rPr>
          <w:rFonts w:ascii="Calibri" w:hAnsi="Calibri" w:eastAsia="Calibri" w:cs="Calibri"/>
          <w:b/>
          <w:color w:val="000000"/>
          <w:sz w:val="32"/>
          <w:szCs w:val="32"/>
          <w:rtl w:val="0"/>
        </w:rPr>
        <w:t>TECHNICAL ARCHITECTURE</w:t>
      </w:r>
    </w:p>
    <w:p w14:paraId="0000001D">
      <w:r>
        <w:drawing>
          <wp:inline distT="0" distB="0" distL="114300" distR="114300">
            <wp:extent cx="5943600" cy="1731010"/>
            <wp:effectExtent l="0" t="0" r="0" b="0"/>
            <wp:docPr id="1896936898" name="image3.png"/>
            <wp:cNvGraphicFramePr/>
            <a:graphic xmlns:a="http://schemas.openxmlformats.org/drawingml/2006/main">
              <a:graphicData uri="http://schemas.openxmlformats.org/drawingml/2006/picture">
                <pic:pic xmlns:pic="http://schemas.openxmlformats.org/drawingml/2006/picture">
                  <pic:nvPicPr>
                    <pic:cNvPr id="1896936898" name="image3.png"/>
                    <pic:cNvPicPr preferRelativeResize="0"/>
                  </pic:nvPicPr>
                  <pic:blipFill>
                    <a:blip r:embed="rId6"/>
                    <a:srcRect/>
                    <a:stretch>
                      <a:fillRect/>
                    </a:stretch>
                  </pic:blipFill>
                  <pic:spPr>
                    <a:xfrm>
                      <a:off x="0" y="0"/>
                      <a:ext cx="5944116" cy="1731414"/>
                    </a:xfrm>
                    <a:prstGeom prst="rect">
                      <a:avLst/>
                    </a:prstGeom>
                  </pic:spPr>
                </pic:pic>
              </a:graphicData>
            </a:graphic>
          </wp:inline>
        </w:drawing>
      </w:r>
    </w:p>
    <w:p w14:paraId="0000001E">
      <w:pPr>
        <w:spacing w:before="0" w:after="0"/>
        <w:ind w:left="-20" w:right="-20" w:firstLine="0"/>
      </w:pPr>
      <w:r>
        <w:rPr>
          <w:rFonts w:ascii="Calibri" w:hAnsi="Calibri" w:eastAsia="Calibri" w:cs="Calibri"/>
          <w:b w:val="0"/>
          <w:i w:val="0"/>
          <w:strike w:val="0"/>
          <w:color w:val="000000"/>
          <w:sz w:val="24"/>
          <w:szCs w:val="24"/>
          <w:u w:val="none"/>
          <w:rtl w:val="0"/>
        </w:rPr>
        <w:t>The technical architecture of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0000001F"/>
    <w:p w14:paraId="00000020">
      <w:pPr>
        <w:spacing w:before="0" w:after="0"/>
        <w:ind w:left="-20" w:right="-20" w:firstLine="0"/>
      </w:pPr>
      <w:r>
        <w:rPr>
          <w:rFonts w:ascii="Calibri" w:hAnsi="Calibri" w:eastAsia="Calibri" w:cs="Calibri"/>
          <w:b w:val="0"/>
          <w:i w:val="0"/>
          <w:strike w:val="0"/>
          <w:color w:val="000000"/>
          <w:sz w:val="24"/>
          <w:szCs w:val="24"/>
          <w:u w:val="none"/>
          <w:rtl w:val="0"/>
        </w:rPr>
        <w:t xml:space="preserve">The </w:t>
      </w:r>
      <w:r>
        <w:rPr>
          <w:rFonts w:ascii="Calibri" w:hAnsi="Calibri" w:eastAsia="Calibri" w:cs="Calibri"/>
          <w:rtl w:val="0"/>
        </w:rPr>
        <w:t>front end</w:t>
      </w:r>
      <w:r>
        <w:rPr>
          <w:rFonts w:ascii="Calibri" w:hAnsi="Calibri" w:eastAsia="Calibri" w:cs="Calibri"/>
          <w:b w:val="0"/>
          <w:i w:val="0"/>
          <w:strike w:val="0"/>
          <w:color w:val="000000"/>
          <w:sz w:val="24"/>
          <w:szCs w:val="24"/>
          <w:u w:val="none"/>
          <w:rtl w:val="0"/>
        </w:rPr>
        <w:t xml:space="preserve"> utilizes the bootstrap and material UI library to establish </w:t>
      </w:r>
      <w:r>
        <w:rPr>
          <w:rFonts w:ascii="Calibri" w:hAnsi="Calibri" w:eastAsia="Calibri" w:cs="Calibri"/>
          <w:rtl w:val="0"/>
        </w:rPr>
        <w:t xml:space="preserve">a </w:t>
      </w:r>
      <w:r>
        <w:rPr>
          <w:rFonts w:ascii="Calibri" w:hAnsi="Calibri" w:eastAsia="Calibri" w:cs="Calibri"/>
          <w:b w:val="0"/>
          <w:i w:val="0"/>
          <w:strike w:val="0"/>
          <w:color w:val="000000"/>
          <w:sz w:val="24"/>
          <w:szCs w:val="24"/>
          <w:u w:val="none"/>
          <w:rtl w:val="0"/>
        </w:rPr>
        <w:t>real-time and better UI experience for any user.</w:t>
      </w:r>
    </w:p>
    <w:p w14:paraId="00000021"/>
    <w:p w14:paraId="00000022">
      <w:pPr>
        <w:spacing w:before="0" w:after="0"/>
        <w:ind w:left="-20" w:right="-20" w:firstLine="0"/>
      </w:pPr>
      <w:r>
        <w:rPr>
          <w:rFonts w:ascii="Calibri" w:hAnsi="Calibri" w:eastAsia="Calibri" w:cs="Calibri"/>
          <w:b w:val="0"/>
          <w:i w:val="0"/>
          <w:strike w:val="0"/>
          <w:color w:val="000000"/>
          <w:sz w:val="24"/>
          <w:szCs w:val="24"/>
          <w:u w:val="none"/>
          <w:rtl w:val="0"/>
        </w:rPr>
        <w:t xml:space="preserve">On the backend side, we employ Express.js frameworks to handle the server-side logic and communication. </w:t>
      </w:r>
    </w:p>
    <w:p w14:paraId="00000023">
      <w:pPr>
        <w:spacing w:before="0" w:after="0"/>
        <w:ind w:left="-20" w:right="-20" w:firstLine="0"/>
      </w:pPr>
      <w:r>
        <w:rPr>
          <w:rFonts w:ascii="Calibri" w:hAnsi="Calibri" w:eastAsia="Calibri" w:cs="Calibri"/>
          <w:b w:val="0"/>
          <w:i w:val="0"/>
          <w:strike w:val="0"/>
          <w:color w:val="000000"/>
          <w:sz w:val="24"/>
          <w:szCs w:val="24"/>
          <w:u w:val="none"/>
          <w:rtl w:val="0"/>
        </w:rPr>
        <w:t>For data storage and retrieval, our backend relies on MongoDB. MongoDB allows for efficient and scalable storage of user data and necessary information about the place.</w:t>
      </w:r>
    </w:p>
    <w:p w14:paraId="00000024"/>
    <w:p w14:paraId="00000025">
      <w:pPr>
        <w:rPr>
          <w:rFonts w:ascii="Aptos" w:hAnsi="Aptos" w:eastAsia="Aptos" w:cs="Aptos"/>
          <w:sz w:val="24"/>
          <w:szCs w:val="24"/>
        </w:rPr>
      </w:pPr>
      <w:r>
        <w:rPr>
          <w:rFonts w:ascii="Calibri" w:hAnsi="Calibri" w:eastAsia="Calibri" w:cs="Calibri"/>
          <w:b w:val="0"/>
          <w:i w:val="0"/>
          <w:strike w:val="0"/>
          <w:color w:val="000000"/>
          <w:sz w:val="24"/>
          <w:szCs w:val="24"/>
          <w:u w:val="none"/>
          <w:rtl w:val="0"/>
        </w:rPr>
        <w:t>Together, the frontend and backend components, along with Express.js, and MongoDB, form a comprehensive technical architecture for our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This architecture enables real-time communication, efficient data exchange, and seamless integration, ensuring a smooth and immersive blogging experience for all users.</w:t>
      </w:r>
    </w:p>
    <w:p w14:paraId="00000026">
      <w:pPr>
        <w:rPr>
          <w:rFonts w:ascii="Calibri" w:hAnsi="Calibri" w:eastAsia="Calibri" w:cs="Calibri"/>
          <w:b w:val="0"/>
          <w:i w:val="0"/>
          <w:strike w:val="0"/>
          <w:color w:val="000000"/>
          <w:sz w:val="24"/>
          <w:szCs w:val="24"/>
          <w:u w:val="none"/>
        </w:rPr>
      </w:pPr>
    </w:p>
    <w:p w14:paraId="00000027">
      <w:pPr>
        <w:spacing w:before="0" w:after="160" w:line="276" w:lineRule="auto"/>
        <w:ind w:left="-20" w:right="-20" w:firstLine="0"/>
        <w:jc w:val="left"/>
      </w:pPr>
      <w:r>
        <w:rPr>
          <w:rFonts w:ascii="Calibri" w:hAnsi="Calibri" w:eastAsia="Calibri" w:cs="Calibri"/>
          <w:b/>
          <w:color w:val="000000"/>
          <w:sz w:val="32"/>
          <w:szCs w:val="32"/>
          <w:rtl w:val="0"/>
        </w:rPr>
        <w:t>ER Diagram</w:t>
      </w:r>
    </w:p>
    <w:p w14:paraId="00000028">
      <w:pPr>
        <w:spacing w:before="0" w:after="160" w:line="276" w:lineRule="auto"/>
        <w:ind w:left="-20" w:right="-20" w:firstLine="0"/>
        <w:jc w:val="left"/>
      </w:pPr>
      <w:r>
        <w:drawing>
          <wp:inline distT="0" distB="0" distL="114300" distR="114300">
            <wp:extent cx="5734050" cy="2195195"/>
            <wp:effectExtent l="0" t="0" r="0" b="0"/>
            <wp:docPr id="1896936900" name="image5.jpg"/>
            <wp:cNvGraphicFramePr/>
            <a:graphic xmlns:a="http://schemas.openxmlformats.org/drawingml/2006/main">
              <a:graphicData uri="http://schemas.openxmlformats.org/drawingml/2006/picture">
                <pic:pic xmlns:pic="http://schemas.openxmlformats.org/drawingml/2006/picture">
                  <pic:nvPicPr>
                    <pic:cNvPr id="1896936900" name="image5.jpg"/>
                    <pic:cNvPicPr preferRelativeResize="0"/>
                  </pic:nvPicPr>
                  <pic:blipFill>
                    <a:blip r:embed="rId7"/>
                    <a:srcRect/>
                    <a:stretch>
                      <a:fillRect/>
                    </a:stretch>
                  </pic:blipFill>
                  <pic:spPr>
                    <a:xfrm>
                      <a:off x="0" y="0"/>
                      <a:ext cx="5734050" cy="2195513"/>
                    </a:xfrm>
                    <a:prstGeom prst="rect">
                      <a:avLst/>
                    </a:prstGeom>
                  </pic:spPr>
                </pic:pic>
              </a:graphicData>
            </a:graphic>
          </wp:inline>
        </w:drawing>
      </w:r>
    </w:p>
    <w:p w14:paraId="00000029">
      <w:r>
        <w:rPr>
          <w:rtl w:val="0"/>
        </w:rPr>
        <w:t>Here there are 2 collections namely users, courses that have their own fields in</w:t>
      </w:r>
    </w:p>
    <w:p w14:paraId="0000002A">
      <w:r>
        <w:rPr>
          <w:rtl w:val="0"/>
        </w:rPr>
        <w:t>Users:</w:t>
      </w:r>
    </w:p>
    <w:p w14:paraId="0000002B">
      <w:pPr>
        <w:numPr>
          <w:ilvl w:val="0"/>
          <w:numId w:val="1"/>
        </w:numPr>
        <w:spacing w:after="0"/>
        <w:ind w:left="720" w:hanging="360"/>
      </w:pPr>
      <w:r>
        <w:rPr>
          <w:rtl w:val="0"/>
        </w:rPr>
        <w:t>_id: (MongoDB creates by unique default)</w:t>
      </w:r>
    </w:p>
    <w:p w14:paraId="0000002C">
      <w:pPr>
        <w:numPr>
          <w:ilvl w:val="0"/>
          <w:numId w:val="1"/>
        </w:numPr>
        <w:spacing w:after="0"/>
        <w:ind w:left="720" w:hanging="360"/>
      </w:pPr>
      <w:r>
        <w:rPr>
          <w:rtl w:val="0"/>
        </w:rPr>
        <w:t>name</w:t>
      </w:r>
    </w:p>
    <w:p w14:paraId="0000002D">
      <w:pPr>
        <w:numPr>
          <w:ilvl w:val="0"/>
          <w:numId w:val="1"/>
        </w:numPr>
        <w:spacing w:after="0"/>
        <w:ind w:left="720" w:hanging="360"/>
      </w:pPr>
      <w:r>
        <w:rPr>
          <w:rtl w:val="0"/>
        </w:rPr>
        <w:t>email</w:t>
      </w:r>
    </w:p>
    <w:p w14:paraId="0000002E">
      <w:pPr>
        <w:numPr>
          <w:ilvl w:val="0"/>
          <w:numId w:val="1"/>
        </w:numPr>
        <w:spacing w:after="0"/>
        <w:ind w:left="720" w:hanging="360"/>
      </w:pPr>
      <w:r>
        <w:rPr>
          <w:rtl w:val="0"/>
        </w:rPr>
        <w:t>password</w:t>
      </w:r>
    </w:p>
    <w:p w14:paraId="0000002F">
      <w:pPr>
        <w:numPr>
          <w:ilvl w:val="0"/>
          <w:numId w:val="1"/>
        </w:numPr>
        <w:ind w:left="720" w:hanging="360"/>
      </w:pPr>
      <w:r>
        <w:rPr>
          <w:rtl w:val="0"/>
        </w:rPr>
        <w:t>type</w:t>
      </w:r>
    </w:p>
    <w:p w14:paraId="00000030">
      <w:r>
        <w:rPr>
          <w:rtl w:val="0"/>
        </w:rPr>
        <w:t>Courses:</w:t>
      </w:r>
    </w:p>
    <w:p w14:paraId="00000031">
      <w:pPr>
        <w:numPr>
          <w:ilvl w:val="0"/>
          <w:numId w:val="2"/>
        </w:numPr>
        <w:spacing w:after="0"/>
        <w:ind w:left="720" w:hanging="360"/>
      </w:pPr>
      <w:r>
        <w:rPr>
          <w:rtl w:val="0"/>
        </w:rPr>
        <w:t>userID: (can act as a foreign key )</w:t>
      </w:r>
    </w:p>
    <w:p w14:paraId="00000032">
      <w:pPr>
        <w:numPr>
          <w:ilvl w:val="0"/>
          <w:numId w:val="2"/>
        </w:numPr>
        <w:spacing w:after="0"/>
        <w:ind w:left="720" w:hanging="360"/>
      </w:pPr>
      <w:r>
        <w:rPr>
          <w:rtl w:val="0"/>
        </w:rPr>
        <w:t>_id: (MongoDB creates by unique default)</w:t>
      </w:r>
    </w:p>
    <w:p w14:paraId="00000033">
      <w:pPr>
        <w:numPr>
          <w:ilvl w:val="0"/>
          <w:numId w:val="2"/>
        </w:numPr>
        <w:spacing w:after="0"/>
        <w:ind w:left="720" w:hanging="360"/>
      </w:pPr>
      <w:r>
        <w:rPr>
          <w:rtl w:val="0"/>
        </w:rPr>
        <w:t>C_educator</w:t>
      </w:r>
    </w:p>
    <w:p w14:paraId="00000034">
      <w:pPr>
        <w:numPr>
          <w:ilvl w:val="0"/>
          <w:numId w:val="2"/>
        </w:numPr>
        <w:spacing w:after="0"/>
        <w:ind w:left="720" w:hanging="360"/>
      </w:pPr>
      <w:r>
        <w:rPr>
          <w:rtl w:val="0"/>
        </w:rPr>
        <w:t>C_categories</w:t>
      </w:r>
    </w:p>
    <w:p w14:paraId="00000035">
      <w:pPr>
        <w:numPr>
          <w:ilvl w:val="0"/>
          <w:numId w:val="2"/>
        </w:numPr>
        <w:spacing w:after="0"/>
        <w:ind w:left="720" w:hanging="360"/>
      </w:pPr>
      <w:r>
        <w:rPr>
          <w:rtl w:val="0"/>
        </w:rPr>
        <w:t>C_title</w:t>
      </w:r>
    </w:p>
    <w:p w14:paraId="00000036">
      <w:pPr>
        <w:numPr>
          <w:ilvl w:val="0"/>
          <w:numId w:val="2"/>
        </w:numPr>
        <w:spacing w:after="0"/>
        <w:ind w:left="720" w:hanging="360"/>
      </w:pPr>
      <w:r>
        <w:rPr>
          <w:rtl w:val="0"/>
        </w:rPr>
        <w:t>C_description</w:t>
      </w:r>
    </w:p>
    <w:p w14:paraId="00000037">
      <w:pPr>
        <w:numPr>
          <w:ilvl w:val="0"/>
          <w:numId w:val="2"/>
        </w:numPr>
        <w:spacing w:after="0"/>
        <w:ind w:left="720" w:hanging="360"/>
      </w:pPr>
      <w:r>
        <w:rPr>
          <w:rtl w:val="0"/>
        </w:rPr>
        <w:t>sections</w:t>
      </w:r>
    </w:p>
    <w:p w14:paraId="00000038">
      <w:pPr>
        <w:numPr>
          <w:ilvl w:val="0"/>
          <w:numId w:val="2"/>
        </w:numPr>
        <w:spacing w:after="0"/>
        <w:ind w:left="720" w:hanging="360"/>
      </w:pPr>
      <w:r>
        <w:rPr>
          <w:rtl w:val="0"/>
        </w:rPr>
        <w:t>C_price</w:t>
      </w:r>
    </w:p>
    <w:p w14:paraId="00000039">
      <w:pPr>
        <w:numPr>
          <w:ilvl w:val="0"/>
          <w:numId w:val="2"/>
        </w:numPr>
        <w:ind w:left="720" w:hanging="360"/>
      </w:pPr>
      <w:r>
        <w:rPr>
          <w:rtl w:val="0"/>
        </w:rPr>
        <w:t>enrolled</w:t>
      </w:r>
    </w:p>
    <w:p w14:paraId="0000003A">
      <w:pPr>
        <w:spacing w:before="0" w:after="160" w:line="276" w:lineRule="auto"/>
        <w:ind w:left="-20" w:right="-20" w:firstLine="0"/>
        <w:jc w:val="left"/>
      </w:pPr>
    </w:p>
    <w:p w14:paraId="0000003B">
      <w:pPr>
        <w:spacing w:before="0" w:after="160"/>
        <w:ind w:left="-20" w:right="-20" w:firstLine="0"/>
        <w:jc w:val="left"/>
      </w:pPr>
      <w:r>
        <w:rPr>
          <w:rFonts w:ascii="Calibri" w:hAnsi="Calibri" w:eastAsia="Calibri" w:cs="Calibri"/>
          <w:b/>
          <w:i w:val="0"/>
          <w:strike w:val="0"/>
          <w:color w:val="000000"/>
          <w:sz w:val="32"/>
          <w:szCs w:val="32"/>
          <w:u w:val="none"/>
          <w:rtl w:val="0"/>
        </w:rPr>
        <w:t>PRE-</w:t>
      </w:r>
      <w:r>
        <w:rPr>
          <w:rFonts w:ascii="Calibri" w:hAnsi="Calibri" w:eastAsia="Calibri" w:cs="Calibri"/>
          <w:b/>
          <w:sz w:val="32"/>
          <w:szCs w:val="32"/>
          <w:rtl w:val="0"/>
        </w:rPr>
        <w:t>REQUISITES</w:t>
      </w:r>
      <w:r>
        <w:rPr>
          <w:rFonts w:ascii="Calibri" w:hAnsi="Calibri" w:eastAsia="Calibri" w:cs="Calibri"/>
          <w:b/>
          <w:i w:val="0"/>
          <w:strike w:val="0"/>
          <w:color w:val="000000"/>
          <w:sz w:val="28"/>
          <w:szCs w:val="28"/>
          <w:u w:val="none"/>
          <w:rtl w:val="0"/>
        </w:rPr>
        <w:t xml:space="preserve">: </w:t>
      </w:r>
    </w:p>
    <w:p w14:paraId="0000003C">
      <w:pPr>
        <w:spacing w:before="0" w:after="0"/>
        <w:ind w:left="-20" w:right="-20" w:firstLine="0"/>
        <w:jc w:val="left"/>
      </w:pPr>
      <w:r>
        <w:rPr>
          <w:rFonts w:ascii="Calibri" w:hAnsi="Calibri" w:eastAsia="Calibri" w:cs="Calibri"/>
          <w:b w:val="0"/>
          <w:i w:val="0"/>
          <w:strike w:val="0"/>
          <w:color w:val="000000"/>
          <w:sz w:val="23"/>
          <w:szCs w:val="23"/>
          <w:u w:val="none"/>
          <w:rtl w:val="0"/>
        </w:rPr>
        <w:t xml:space="preserve">Here are the key prerequisites for developing a full-stack application using Node.js, Express.js, MongoDB, </w:t>
      </w:r>
      <w:r>
        <w:rPr>
          <w:rFonts w:ascii="Calibri" w:hAnsi="Calibri" w:eastAsia="Calibri" w:cs="Calibri"/>
          <w:sz w:val="23"/>
          <w:szCs w:val="23"/>
          <w:rtl w:val="0"/>
        </w:rPr>
        <w:t xml:space="preserve">and </w:t>
      </w:r>
      <w:r>
        <w:rPr>
          <w:rFonts w:ascii="Calibri" w:hAnsi="Calibri" w:eastAsia="Calibri" w:cs="Calibri"/>
          <w:b w:val="0"/>
          <w:i w:val="0"/>
          <w:strike w:val="0"/>
          <w:color w:val="000000"/>
          <w:sz w:val="23"/>
          <w:szCs w:val="23"/>
          <w:u w:val="none"/>
          <w:rtl w:val="0"/>
        </w:rPr>
        <w:t xml:space="preserve">React.js: </w:t>
      </w:r>
    </w:p>
    <w:p w14:paraId="0000003D">
      <w:pPr>
        <w:jc w:val="left"/>
      </w:pPr>
    </w:p>
    <w:p w14:paraId="0000003E">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Vite:</w:t>
      </w:r>
    </w:p>
    <w:p w14:paraId="0000003F">
      <w:pPr>
        <w:spacing w:before="0" w:after="0"/>
        <w:ind w:left="-20" w:right="-20" w:firstLine="0"/>
        <w:jc w:val="left"/>
        <w:rPr>
          <w:rFonts w:ascii="Calibri" w:hAnsi="Calibri" w:eastAsia="Calibri" w:cs="Calibri"/>
          <w:b w:val="0"/>
          <w:i w:val="0"/>
          <w:strike w:val="0"/>
          <w:color w:val="000000"/>
          <w:sz w:val="23"/>
          <w:szCs w:val="23"/>
          <w:u w:val="none"/>
        </w:rPr>
      </w:pPr>
      <w:r>
        <w:rPr>
          <w:rFonts w:ascii="Calibri" w:hAnsi="Calibri" w:eastAsia="Calibri" w:cs="Calibri"/>
          <w:b w:val="0"/>
          <w:i w:val="0"/>
          <w:strike w:val="0"/>
          <w:color w:val="000000"/>
          <w:sz w:val="23"/>
          <w:szCs w:val="23"/>
          <w:u w:val="none"/>
          <w:rtl w:val="0"/>
        </w:rPr>
        <w:t xml:space="preserve">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00000040">
      <w:pPr>
        <w:spacing w:before="0" w:after="0"/>
        <w:ind w:left="-20" w:right="-20" w:firstLine="0"/>
        <w:jc w:val="left"/>
        <w:rPr>
          <w:rFonts w:ascii="Courier New" w:hAnsi="Courier New" w:eastAsia="Courier New" w:cs="Courier New"/>
          <w:b/>
          <w:i w:val="0"/>
          <w:strike w:val="0"/>
          <w:color w:val="000000"/>
          <w:sz w:val="23"/>
          <w:szCs w:val="23"/>
          <w:u w:val="none"/>
        </w:rPr>
      </w:pPr>
    </w:p>
    <w:p w14:paraId="0000004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create vite@latest </w:t>
      </w:r>
    </w:p>
    <w:p w14:paraId="00000042">
      <w:pPr>
        <w:jc w:val="left"/>
      </w:pPr>
    </w:p>
    <w:p w14:paraId="0000004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Node.js and npm: </w:t>
      </w:r>
    </w:p>
    <w:p w14:paraId="00000044">
      <w:pPr>
        <w:spacing w:before="0" w:after="0"/>
        <w:ind w:left="-20" w:right="-20" w:firstLine="0"/>
        <w:jc w:val="left"/>
      </w:pPr>
      <w:r>
        <w:rPr>
          <w:rFonts w:ascii="Calibri" w:hAnsi="Calibri" w:eastAsia="Calibri" w:cs="Calibri"/>
          <w:b w:val="0"/>
          <w:i w:val="0"/>
          <w:strike w:val="0"/>
          <w:color w:val="000000"/>
          <w:sz w:val="23"/>
          <w:szCs w:val="23"/>
          <w:u w:val="none"/>
          <w:rtl w:val="0"/>
        </w:rPr>
        <w:t xml:space="preserve">Node.js is a powerful JavaScript runtime environment that allows you to run JavaScript code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It provides a scalable and efficient platform for building network applications. </w:t>
      </w:r>
    </w:p>
    <w:p w14:paraId="00000045">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Node.js and npm on your development machine, as they are required to run JavaScript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w:t>
      </w:r>
    </w:p>
    <w:p w14:paraId="00000046">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"https://nodejs.org/en/download/" \h </w:instrText>
      </w:r>
      <w:r>
        <w:fldChar w:fldCharType="separate"/>
      </w:r>
      <w:r>
        <w:rPr>
          <w:rFonts w:ascii="Calibri" w:hAnsi="Calibri" w:eastAsia="Calibri" w:cs="Calibri"/>
          <w:b w:val="0"/>
          <w:i w:val="0"/>
          <w:strike w:val="0"/>
          <w:color w:val="467886"/>
          <w:sz w:val="23"/>
          <w:szCs w:val="23"/>
          <w:u w:val="single"/>
          <w:rtl w:val="0"/>
        </w:rPr>
        <w:t>https://nodejs.org/en/download/</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47">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b w:val="0"/>
          <w:i w:val="0"/>
          <w:strike w:val="0"/>
          <w:color w:val="0563C1"/>
          <w:sz w:val="23"/>
          <w:szCs w:val="23"/>
          <w:u w:val="none"/>
          <w:rtl w:val="0"/>
        </w:rPr>
        <w:t>https://nodejs.org/en/download/package-manager/</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48">
      <w:pPr>
        <w:jc w:val="left"/>
      </w:pPr>
    </w:p>
    <w:p w14:paraId="00000049">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init </w:t>
      </w:r>
    </w:p>
    <w:p w14:paraId="0000004A">
      <w:pPr>
        <w:jc w:val="left"/>
      </w:pPr>
    </w:p>
    <w:p w14:paraId="0000004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Express.js: </w:t>
      </w:r>
    </w:p>
    <w:p w14:paraId="0000004C">
      <w:pPr>
        <w:jc w:val="left"/>
      </w:pPr>
    </w:p>
    <w:p w14:paraId="0000004D">
      <w:pPr>
        <w:spacing w:before="0" w:after="0"/>
        <w:ind w:left="-20" w:right="-20" w:firstLine="0"/>
        <w:jc w:val="left"/>
      </w:pPr>
      <w:r>
        <w:rPr>
          <w:rFonts w:ascii="Calibri" w:hAnsi="Calibri" w:eastAsia="Calibri" w:cs="Calibri"/>
          <w:b w:val="0"/>
          <w:i w:val="0"/>
          <w:strike w:val="0"/>
          <w:color w:val="000000"/>
          <w:sz w:val="23"/>
          <w:szCs w:val="23"/>
          <w:u w:val="none"/>
          <w:rtl w:val="0"/>
        </w:rPr>
        <w:t xml:space="preserve">Express.js is a fast and minimalist web application framework for Node.js. It simplifies the process of creating robust APIs and web applications, offering features like routing, middleware support, and modular architecture. </w:t>
      </w:r>
    </w:p>
    <w:p w14:paraId="0000004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Express.js, a web application framework for Node.js, which handles server-side routing, middleware, and API development. </w:t>
      </w:r>
    </w:p>
    <w:p w14:paraId="0000004F">
      <w:pPr>
        <w:spacing w:before="0" w:after="0"/>
        <w:ind w:left="-20" w:right="-20" w:firstLine="0"/>
        <w:jc w:val="left"/>
      </w:pPr>
      <w:r>
        <w:rPr>
          <w:rFonts w:ascii="Calibri" w:hAnsi="Calibri" w:eastAsia="Calibri" w:cs="Calibri"/>
          <w:b w:val="0"/>
          <w:i w:val="0"/>
          <w:strike w:val="0"/>
          <w:color w:val="000000"/>
          <w:sz w:val="23"/>
          <w:szCs w:val="23"/>
          <w:u w:val="none"/>
          <w:rtl w:val="0"/>
        </w:rPr>
        <w:t>Installation: Open your command prompt or terminal and run the following command:</w:t>
      </w:r>
    </w:p>
    <w:p w14:paraId="00000050">
      <w:pPr>
        <w:spacing w:before="0" w:after="0"/>
        <w:ind w:left="-20" w:right="-20" w:firstLine="0"/>
        <w:jc w:val="left"/>
      </w:pPr>
      <w:r>
        <w:rPr>
          <w:rFonts w:ascii="Calibri" w:hAnsi="Calibri" w:eastAsia="Calibri" w:cs="Calibri"/>
          <w:b w:val="0"/>
          <w:i w:val="0"/>
          <w:strike w:val="0"/>
          <w:color w:val="000000"/>
          <w:sz w:val="23"/>
          <w:szCs w:val="23"/>
          <w:u w:val="none"/>
          <w:rtl w:val="0"/>
        </w:rPr>
        <w:t xml:space="preserve"> </w:t>
      </w:r>
    </w:p>
    <w:p w14:paraId="0000005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install express </w:t>
      </w:r>
    </w:p>
    <w:p w14:paraId="00000052">
      <w:pPr>
        <w:jc w:val="left"/>
      </w:pPr>
    </w:p>
    <w:p w14:paraId="0000005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MongoDB: </w:t>
      </w:r>
    </w:p>
    <w:p w14:paraId="00000054">
      <w:pPr>
        <w:jc w:val="left"/>
      </w:pPr>
    </w:p>
    <w:p w14:paraId="00000055">
      <w:pPr>
        <w:spacing w:before="0" w:after="0"/>
        <w:ind w:left="-20" w:right="-20" w:firstLine="0"/>
        <w:jc w:val="left"/>
      </w:pPr>
      <w:r>
        <w:rPr>
          <w:rFonts w:ascii="Calibri" w:hAnsi="Calibri" w:eastAsia="Calibri" w:cs="Calibri"/>
          <w:b w:val="0"/>
          <w:i w:val="0"/>
          <w:strike w:val="0"/>
          <w:color w:val="000000"/>
          <w:sz w:val="23"/>
          <w:szCs w:val="23"/>
          <w:u w:val="none"/>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00000056">
      <w:pPr>
        <w:jc w:val="left"/>
      </w:pPr>
    </w:p>
    <w:p w14:paraId="00000057">
      <w:pPr>
        <w:spacing w:before="0" w:after="0"/>
        <w:ind w:left="-20" w:right="-20" w:firstLine="0"/>
        <w:jc w:val="left"/>
      </w:pPr>
      <w:r>
        <w:rPr>
          <w:rFonts w:ascii="Calibri" w:hAnsi="Calibri" w:eastAsia="Calibri" w:cs="Calibri"/>
          <w:b w:val="0"/>
          <w:i w:val="0"/>
          <w:strike w:val="0"/>
          <w:color w:val="000000"/>
          <w:sz w:val="23"/>
          <w:szCs w:val="23"/>
          <w:u w:val="none"/>
          <w:rtl w:val="0"/>
        </w:rPr>
        <w:t xml:space="preserve">Set up a MongoDB database to store your application's data. </w:t>
      </w:r>
    </w:p>
    <w:p w14:paraId="00000058">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"https://www.mongodb.com/try/download/community" \h </w:instrText>
      </w:r>
      <w:r>
        <w:fldChar w:fldCharType="separate"/>
      </w:r>
      <w:r>
        <w:rPr>
          <w:rFonts w:ascii="Calibri" w:hAnsi="Calibri" w:eastAsia="Calibri" w:cs="Calibri"/>
          <w:b w:val="0"/>
          <w:i w:val="0"/>
          <w:strike w:val="0"/>
          <w:color w:val="467886"/>
          <w:sz w:val="23"/>
          <w:szCs w:val="23"/>
          <w:u w:val="single"/>
          <w:rtl w:val="0"/>
        </w:rPr>
        <w:t>https://www.mongodb.com/try/download/community</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9">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"https://docs.mongodb.com/manual/installation/" \h </w:instrText>
      </w:r>
      <w:r>
        <w:fldChar w:fldCharType="separate"/>
      </w:r>
      <w:r>
        <w:rPr>
          <w:rFonts w:ascii="Calibri" w:hAnsi="Calibri" w:eastAsia="Calibri" w:cs="Calibri"/>
          <w:b w:val="0"/>
          <w:i w:val="0"/>
          <w:strike w:val="0"/>
          <w:color w:val="467886"/>
          <w:sz w:val="23"/>
          <w:szCs w:val="23"/>
          <w:u w:val="single"/>
          <w:rtl w:val="0"/>
        </w:rPr>
        <w:t>https://docs.mongodb.com/manual/installation/</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A">
      <w:pPr>
        <w:jc w:val="left"/>
      </w:pPr>
    </w:p>
    <w:p w14:paraId="0000005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React.js: </w:t>
      </w:r>
    </w:p>
    <w:p w14:paraId="0000005C">
      <w:pPr>
        <w:jc w:val="left"/>
      </w:pPr>
    </w:p>
    <w:p w14:paraId="0000005D">
      <w:pPr>
        <w:spacing w:before="0" w:after="0"/>
        <w:ind w:left="-20" w:right="-20" w:firstLine="0"/>
        <w:jc w:val="left"/>
      </w:pPr>
      <w:r>
        <w:rPr>
          <w:rFonts w:ascii="Calibri" w:hAnsi="Calibri" w:eastAsia="Calibri" w:cs="Calibri"/>
          <w:b w:val="0"/>
          <w:i w:val="0"/>
          <w:strike w:val="0"/>
          <w:color w:val="000000"/>
          <w:sz w:val="23"/>
          <w:szCs w:val="23"/>
          <w:u w:val="none"/>
          <w:rtl w:val="0"/>
        </w:rPr>
        <w:t xml:space="preserve">React.js is a popular JavaScript library for building user interfaces. It enables developers to create interactive and reusable UI components, making it easier to build dynamic and responsive web applications. </w:t>
      </w:r>
    </w:p>
    <w:p w14:paraId="0000005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React.js, a JavaScript library for building user interfaces. </w:t>
      </w:r>
    </w:p>
    <w:p w14:paraId="0000005F">
      <w:pPr>
        <w:spacing w:before="0" w:after="0"/>
        <w:ind w:left="-20" w:right="-20" w:firstLine="0"/>
        <w:jc w:val="left"/>
      </w:pPr>
      <w:r>
        <w:rPr>
          <w:rFonts w:ascii="Calibri" w:hAnsi="Calibri" w:eastAsia="Calibri" w:cs="Calibri"/>
          <w:b w:val="0"/>
          <w:i w:val="0"/>
          <w:strike w:val="0"/>
          <w:color w:val="000000"/>
          <w:sz w:val="23"/>
          <w:szCs w:val="23"/>
          <w:u w:val="none"/>
          <w:rtl w:val="0"/>
        </w:rPr>
        <w:t xml:space="preserve">Follow the installation guide: </w:t>
      </w:r>
      <w:r>
        <w:fldChar w:fldCharType="begin"/>
      </w:r>
      <w:r>
        <w:instrText xml:space="preserve"> HYPERLINK "https://reactjs.org/docs/create-a-new-react-app.html" \h </w:instrText>
      </w:r>
      <w:r>
        <w:fldChar w:fldCharType="separate"/>
      </w:r>
      <w:r>
        <w:rPr>
          <w:rFonts w:ascii="Calibri" w:hAnsi="Calibri" w:eastAsia="Calibri" w:cs="Calibri"/>
          <w:b w:val="0"/>
          <w:i w:val="0"/>
          <w:strike w:val="0"/>
          <w:color w:val="0563C1"/>
          <w:sz w:val="23"/>
          <w:szCs w:val="23"/>
          <w:u w:val="none"/>
          <w:rtl w:val="0"/>
        </w:rPr>
        <w:t>https://reactjs.org/docs/create-a-new-react-app.html</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0">
      <w:pPr>
        <w:jc w:val="left"/>
      </w:pPr>
    </w:p>
    <w:p w14:paraId="00000061">
      <w:pPr>
        <w:spacing w:before="0" w:after="0"/>
        <w:ind w:left="-20" w:right="-20" w:firstLine="0"/>
        <w:jc w:val="left"/>
        <w:rPr>
          <w:rFonts w:ascii="Calibri" w:hAnsi="Calibri" w:eastAsia="Calibri" w:cs="Calibri"/>
          <w:b w:val="0"/>
          <w:i w:val="0"/>
          <w:strike w:val="0"/>
          <w:color w:val="000000"/>
          <w:sz w:val="23"/>
          <w:szCs w:val="23"/>
          <w:u w:val="none"/>
        </w:rPr>
      </w:pPr>
      <w:r>
        <w:rPr>
          <w:rFonts w:ascii="Aptos" w:hAnsi="Aptos" w:eastAsia="Aptos" w:cs="Aptos"/>
          <w:b w:val="0"/>
          <w:i w:val="0"/>
          <w:strike w:val="0"/>
          <w:color w:val="000000"/>
          <w:sz w:val="28"/>
          <w:szCs w:val="28"/>
          <w:u w:val="none"/>
          <w:rtl w:val="0"/>
        </w:rPr>
        <w:t>✔</w:t>
      </w:r>
      <w:r>
        <w:rPr>
          <w:rFonts w:ascii="Calibri" w:hAnsi="Calibri" w:eastAsia="Calibri" w:cs="Calibri"/>
          <w:b/>
          <w:i w:val="0"/>
          <w:strike w:val="0"/>
          <w:color w:val="000000"/>
          <w:sz w:val="23"/>
          <w:szCs w:val="23"/>
          <w:u w:val="none"/>
          <w:rtl w:val="0"/>
        </w:rPr>
        <w:t>HTML, CSS, and JavaScript</w:t>
      </w:r>
      <w:r>
        <w:rPr>
          <w:rFonts w:ascii="Calibri" w:hAnsi="Calibri" w:eastAsia="Calibri" w:cs="Calibri"/>
          <w:b w:val="0"/>
          <w:i w:val="0"/>
          <w:strike w:val="0"/>
          <w:color w:val="000000"/>
          <w:sz w:val="22"/>
          <w:szCs w:val="22"/>
          <w:u w:val="none"/>
          <w:rtl w:val="0"/>
        </w:rPr>
        <w:t xml:space="preserve">: </w:t>
      </w:r>
      <w:r>
        <w:rPr>
          <w:rFonts w:ascii="Calibri" w:hAnsi="Calibri" w:eastAsia="Calibri" w:cs="Calibri"/>
          <w:b w:val="0"/>
          <w:i w:val="0"/>
          <w:strike w:val="0"/>
          <w:color w:val="000000"/>
          <w:sz w:val="23"/>
          <w:szCs w:val="23"/>
          <w:u w:val="none"/>
          <w:rtl w:val="0"/>
        </w:rPr>
        <w:t xml:space="preserve">Basic knowledge of HTML for creating the structure of your app, CSS for styling, and JavaScript for client-side interactivity is essential. </w:t>
      </w:r>
    </w:p>
    <w:p w14:paraId="00000062">
      <w:pPr>
        <w:jc w:val="left"/>
      </w:pPr>
    </w:p>
    <w:p w14:paraId="0000006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Database Connectivity</w:t>
      </w:r>
      <w:r>
        <w:rPr>
          <w:rFonts w:ascii="Calibri" w:hAnsi="Calibri" w:eastAsia="Calibri" w:cs="Calibri"/>
          <w:b w:val="0"/>
          <w:i w:val="0"/>
          <w:strike w:val="0"/>
          <w:color w:val="000000"/>
          <w:sz w:val="23"/>
          <w:szCs w:val="23"/>
          <w:u w:val="none"/>
          <w:rtl w:val="0"/>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0000064">
      <w:pPr>
        <w:spacing w:before="0" w:after="0"/>
        <w:ind w:left="-20" w:right="-20" w:firstLine="0"/>
        <w:jc w:val="left"/>
        <w:rPr>
          <w:rFonts w:ascii="Calibri" w:hAnsi="Calibri" w:eastAsia="Calibri" w:cs="Calibri"/>
          <w:b w:val="0"/>
          <w:i w:val="0"/>
          <w:strike w:val="0"/>
          <w:color w:val="000000"/>
          <w:sz w:val="23"/>
          <w:szCs w:val="23"/>
          <w:u w:val="none"/>
        </w:rPr>
      </w:pPr>
      <w:r>
        <w:fldChar w:fldCharType="begin"/>
      </w:r>
      <w:r>
        <w:instrText xml:space="preserve"> HYPERLINK "https://www.section.io/engineering-education/nodejs-%20mongoosejs-mongodb/" \h </w:instrText>
      </w:r>
      <w:r>
        <w:fldChar w:fldCharType="separate"/>
      </w:r>
      <w:r>
        <w:rPr>
          <w:rFonts w:ascii="Calibri" w:hAnsi="Calibri" w:eastAsia="Calibri" w:cs="Calibri"/>
          <w:b w:val="0"/>
          <w:i w:val="0"/>
          <w:strike w:val="0"/>
          <w:color w:val="0563C1"/>
          <w:sz w:val="23"/>
          <w:szCs w:val="23"/>
          <w:u w:val="none"/>
          <w:rtl w:val="0"/>
        </w:rPr>
        <w:t>https://www.section.io/engineering-education/nodejs- mongoosejs-mongodb/</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5">
      <w:pPr>
        <w:spacing w:before="0" w:after="0"/>
        <w:ind w:left="-20" w:right="-20" w:firstLine="0"/>
        <w:jc w:val="left"/>
      </w:pPr>
    </w:p>
    <w:p w14:paraId="00000066">
      <w:pPr>
        <w:spacing w:before="0" w:after="0"/>
        <w:ind w:left="-20" w:right="-20" w:firstLine="0"/>
        <w:jc w:val="left"/>
        <w:rPr>
          <w:b/>
        </w:rPr>
      </w:pPr>
      <w:r>
        <w:rPr>
          <w:rFonts w:ascii="Calibri" w:hAnsi="Calibri" w:eastAsia="Calibri" w:cs="Calibri"/>
          <w:b/>
          <w:i w:val="0"/>
          <w:strike w:val="0"/>
          <w:color w:val="000000"/>
          <w:sz w:val="22"/>
          <w:szCs w:val="22"/>
          <w:u w:val="none"/>
          <w:rtl w:val="0"/>
        </w:rPr>
        <w:t>Install Dependencies:</w:t>
      </w:r>
    </w:p>
    <w:p w14:paraId="00000067">
      <w:pPr>
        <w:jc w:val="left"/>
      </w:pPr>
    </w:p>
    <w:p w14:paraId="00000068">
      <w:pPr>
        <w:spacing w:before="0" w:after="0"/>
        <w:ind w:left="-20" w:right="-20" w:firstLine="0"/>
        <w:jc w:val="left"/>
      </w:pPr>
      <w:r>
        <w:rPr>
          <w:rFonts w:ascii="Calibri" w:hAnsi="Calibri" w:eastAsia="Calibri" w:cs="Calibri"/>
          <w:b w:val="0"/>
          <w:i w:val="0"/>
          <w:strike w:val="0"/>
          <w:color w:val="000000"/>
          <w:sz w:val="22"/>
          <w:szCs w:val="22"/>
          <w:u w:val="none"/>
          <w:rtl w:val="0"/>
        </w:rPr>
        <w:t>• Navigate into the cloned repository directory:</w:t>
      </w:r>
    </w:p>
    <w:p w14:paraId="00000069">
      <w:pPr>
        <w:spacing w:before="0" w:after="0"/>
        <w:ind w:left="-20" w:right="-20" w:firstLine="720"/>
        <w:jc w:val="left"/>
      </w:pPr>
      <w:r>
        <w:rPr>
          <w:rFonts w:ascii="Calibri" w:hAnsi="Calibri" w:eastAsia="Calibri" w:cs="Calibri"/>
          <w:b w:val="0"/>
          <w:i w:val="0"/>
          <w:strike w:val="0"/>
          <w:color w:val="000000"/>
          <w:sz w:val="22"/>
          <w:szCs w:val="22"/>
          <w:u w:val="none"/>
          <w:rtl w:val="0"/>
        </w:rPr>
        <w:t>cd containment-zone</w:t>
      </w:r>
    </w:p>
    <w:p w14:paraId="0000006A">
      <w:pPr>
        <w:spacing w:before="0" w:after="0"/>
        <w:ind w:left="-20" w:right="-20" w:firstLine="0"/>
        <w:jc w:val="left"/>
      </w:pPr>
      <w:r>
        <w:rPr>
          <w:rFonts w:ascii="Calibri" w:hAnsi="Calibri" w:eastAsia="Calibri" w:cs="Calibri"/>
          <w:b w:val="0"/>
          <w:i w:val="0"/>
          <w:strike w:val="0"/>
          <w:color w:val="000000"/>
          <w:sz w:val="22"/>
          <w:szCs w:val="22"/>
          <w:u w:val="none"/>
          <w:rtl w:val="0"/>
        </w:rPr>
        <w:t>• Install the required dependencies by running the following commands:</w:t>
      </w:r>
    </w:p>
    <w:p w14:paraId="0000006B">
      <w:pPr>
        <w:spacing w:before="0" w:after="0"/>
        <w:ind w:left="-20" w:right="-20" w:firstLine="720"/>
        <w:jc w:val="left"/>
      </w:pPr>
      <w:r>
        <w:rPr>
          <w:rFonts w:ascii="Calibri" w:hAnsi="Calibri" w:eastAsia="Calibri" w:cs="Calibri"/>
          <w:b w:val="0"/>
          <w:i w:val="0"/>
          <w:strike w:val="0"/>
          <w:color w:val="000000"/>
          <w:sz w:val="22"/>
          <w:szCs w:val="22"/>
          <w:u w:val="none"/>
          <w:rtl w:val="0"/>
        </w:rPr>
        <w:t>cd frontend</w:t>
      </w:r>
    </w:p>
    <w:p w14:paraId="0000006C">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D">
      <w:pPr>
        <w:spacing w:before="0" w:after="0"/>
        <w:ind w:left="-20" w:right="-20" w:firstLine="720"/>
        <w:jc w:val="left"/>
      </w:pPr>
      <w:r>
        <w:rPr>
          <w:rFonts w:ascii="Calibri" w:hAnsi="Calibri" w:eastAsia="Calibri" w:cs="Calibri"/>
          <w:b w:val="0"/>
          <w:i w:val="0"/>
          <w:strike w:val="0"/>
          <w:color w:val="000000"/>
          <w:sz w:val="22"/>
          <w:szCs w:val="22"/>
          <w:u w:val="none"/>
          <w:rtl w:val="0"/>
        </w:rPr>
        <w:t>cd ../backend</w:t>
      </w:r>
    </w:p>
    <w:p w14:paraId="0000006E">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F">
      <w:pPr>
        <w:spacing w:before="0" w:after="0"/>
        <w:ind w:left="-20" w:right="-20" w:firstLine="0"/>
        <w:jc w:val="left"/>
      </w:pPr>
      <w:r>
        <w:rPr>
          <w:rFonts w:ascii="Calibri" w:hAnsi="Calibri" w:eastAsia="Calibri" w:cs="Calibri"/>
          <w:b w:val="0"/>
          <w:i w:val="0"/>
          <w:strike w:val="0"/>
          <w:color w:val="000000"/>
          <w:sz w:val="22"/>
          <w:szCs w:val="22"/>
          <w:u w:val="none"/>
          <w:rtl w:val="0"/>
        </w:rPr>
        <w:t>Start the Development Server:</w:t>
      </w:r>
    </w:p>
    <w:p w14:paraId="00000070">
      <w:pPr>
        <w:spacing w:before="0" w:after="0"/>
        <w:ind w:left="-20" w:right="-20" w:firstLine="720"/>
        <w:jc w:val="left"/>
      </w:pPr>
      <w:r>
        <w:rPr>
          <w:rFonts w:ascii="Calibri" w:hAnsi="Calibri" w:eastAsia="Calibri" w:cs="Calibri"/>
          <w:b w:val="0"/>
          <w:i w:val="0"/>
          <w:strike w:val="0"/>
          <w:color w:val="000000"/>
          <w:sz w:val="22"/>
          <w:szCs w:val="22"/>
          <w:u w:val="none"/>
          <w:rtl w:val="0"/>
        </w:rPr>
        <w:t>• To start the development server, execute the following command:</w:t>
      </w:r>
    </w:p>
    <w:p w14:paraId="00000071">
      <w:pPr>
        <w:spacing w:before="0" w:after="0"/>
        <w:ind w:left="-20" w:right="-20" w:firstLine="720"/>
        <w:jc w:val="left"/>
      </w:pPr>
      <w:r>
        <w:rPr>
          <w:rFonts w:ascii="Calibri" w:hAnsi="Calibri" w:eastAsia="Calibri" w:cs="Calibri"/>
          <w:b w:val="0"/>
          <w:i w:val="0"/>
          <w:strike w:val="0"/>
          <w:color w:val="000000"/>
          <w:sz w:val="22"/>
          <w:szCs w:val="22"/>
          <w:u w:val="none"/>
          <w:rtl w:val="0"/>
        </w:rPr>
        <w:t>npm start</w:t>
      </w:r>
    </w:p>
    <w:p w14:paraId="00000072">
      <w:pPr>
        <w:spacing w:before="0" w:after="0"/>
        <w:ind w:left="-20" w:right="-20" w:firstLine="0"/>
        <w:jc w:val="left"/>
      </w:pPr>
      <w:r>
        <w:rPr>
          <w:rFonts w:ascii="Calibri" w:hAnsi="Calibri" w:eastAsia="Calibri" w:cs="Calibri"/>
          <w:b w:val="0"/>
          <w:i w:val="0"/>
          <w:strike w:val="0"/>
          <w:color w:val="000000"/>
          <w:sz w:val="22"/>
          <w:szCs w:val="22"/>
          <w:u w:val="none"/>
          <w:rtl w:val="0"/>
        </w:rPr>
        <w:t>• The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2"/>
          <w:szCs w:val="22"/>
          <w:u w:val="none"/>
          <w:rtl w:val="0"/>
        </w:rPr>
        <w:t xml:space="preserve">app will be accessible at </w:t>
      </w:r>
      <w:r>
        <w:fldChar w:fldCharType="begin"/>
      </w:r>
      <w:r>
        <w:instrText xml:space="preserve"> HYPERLINK "http://localhost:5172/" \h </w:instrText>
      </w:r>
      <w:r>
        <w:fldChar w:fldCharType="separate"/>
      </w:r>
      <w:r>
        <w:rPr>
          <w:rFonts w:ascii="Calibri" w:hAnsi="Calibri" w:eastAsia="Calibri" w:cs="Calibri"/>
          <w:b w:val="0"/>
          <w:i w:val="0"/>
          <w:strike w:val="0"/>
          <w:color w:val="0563C1"/>
          <w:sz w:val="22"/>
          <w:szCs w:val="22"/>
          <w:u w:val="none"/>
          <w:rtl w:val="0"/>
        </w:rPr>
        <w:t>http://localhost:5172</w:t>
      </w:r>
      <w:r>
        <w:rPr>
          <w:rFonts w:ascii="Calibri" w:hAnsi="Calibri" w:eastAsia="Calibri" w:cs="Calibri"/>
          <w:b w:val="0"/>
          <w:i w:val="0"/>
          <w:strike w:val="0"/>
          <w:color w:val="0563C1"/>
          <w:sz w:val="22"/>
          <w:szCs w:val="22"/>
          <w:u w:val="none"/>
          <w:rtl w:val="0"/>
        </w:rPr>
        <w:fldChar w:fldCharType="end"/>
      </w:r>
    </w:p>
    <w:p w14:paraId="00000073">
      <w:pPr>
        <w:jc w:val="left"/>
      </w:pPr>
    </w:p>
    <w:p w14:paraId="00000074">
      <w:pPr>
        <w:spacing w:before="0" w:after="160" w:line="276" w:lineRule="auto"/>
        <w:ind w:left="-20" w:right="-20" w:firstLine="0"/>
        <w:jc w:val="left"/>
        <w:rPr>
          <w:rFonts w:ascii="Aptos" w:hAnsi="Aptos" w:eastAsia="Aptos" w:cs="Aptos"/>
          <w:sz w:val="24"/>
          <w:szCs w:val="24"/>
        </w:rPr>
      </w:pPr>
      <w:r>
        <w:rPr>
          <w:rFonts w:ascii="Calibri" w:hAnsi="Calibri" w:eastAsia="Calibri" w:cs="Calibri"/>
          <w:b w:val="0"/>
          <w:i w:val="0"/>
          <w:strike w:val="0"/>
          <w:color w:val="000000"/>
          <w:sz w:val="22"/>
          <w:szCs w:val="22"/>
          <w:u w:val="none"/>
          <w:rtl w:val="0"/>
        </w:rPr>
        <w:t xml:space="preserve">You have successfully installed and set up the Online </w:t>
      </w:r>
      <w:r>
        <w:rPr>
          <w:rFonts w:ascii="Calibri" w:hAnsi="Calibri" w:eastAsia="Calibri" w:cs="Calibri"/>
          <w:sz w:val="22"/>
          <w:szCs w:val="22"/>
          <w:rtl w:val="0"/>
        </w:rPr>
        <w:t>learning</w:t>
      </w:r>
      <w:r>
        <w:rPr>
          <w:rFonts w:ascii="Calibri" w:hAnsi="Calibri" w:eastAsia="Calibri" w:cs="Calibri"/>
          <w:b w:val="0"/>
          <w:i w:val="0"/>
          <w:strike w:val="0"/>
          <w:color w:val="000000"/>
          <w:sz w:val="24"/>
          <w:szCs w:val="24"/>
          <w:u w:val="none"/>
          <w:rtl w:val="0"/>
        </w:rPr>
        <w:t xml:space="preserve"> </w:t>
      </w:r>
      <w:r>
        <w:rPr>
          <w:rFonts w:ascii="Calibri" w:hAnsi="Calibri" w:eastAsia="Calibri" w:cs="Calibri"/>
          <w:b w:val="0"/>
          <w:i w:val="0"/>
          <w:strike w:val="0"/>
          <w:color w:val="000000"/>
          <w:sz w:val="22"/>
          <w:szCs w:val="22"/>
          <w:u w:val="none"/>
          <w:rtl w:val="0"/>
        </w:rPr>
        <w:t>app on your local machine. You can now proceed with further customization, development, and testing as needed.</w:t>
      </w:r>
    </w:p>
    <w:p w14:paraId="00000075">
      <w:pPr>
        <w:spacing w:before="0" w:after="160" w:line="276" w:lineRule="auto"/>
        <w:ind w:left="-20" w:right="-20" w:firstLine="0"/>
        <w:jc w:val="left"/>
        <w:rPr>
          <w:rFonts w:ascii="Calibri" w:hAnsi="Calibri" w:eastAsia="Calibri" w:cs="Calibri"/>
          <w:b w:val="0"/>
          <w:i w:val="0"/>
          <w:strike w:val="0"/>
          <w:color w:val="000000"/>
          <w:sz w:val="22"/>
          <w:szCs w:val="22"/>
          <w:u w:val="none"/>
        </w:rPr>
      </w:pPr>
    </w:p>
    <w:p w14:paraId="00000076">
      <w:pPr>
        <w:spacing w:before="0" w:after="160"/>
        <w:ind w:left="-20" w:right="-20" w:firstLine="0"/>
        <w:jc w:val="left"/>
      </w:pPr>
      <w:r>
        <w:rPr>
          <w:rFonts w:ascii="Calibri" w:hAnsi="Calibri" w:eastAsia="Calibri" w:cs="Calibri"/>
          <w:b/>
          <w:i w:val="0"/>
          <w:strike w:val="0"/>
          <w:color w:val="000000"/>
          <w:sz w:val="32"/>
          <w:szCs w:val="32"/>
          <w:u w:val="none"/>
          <w:rtl w:val="0"/>
        </w:rPr>
        <w:t>PROJECT STRUCTURE</w:t>
      </w:r>
    </w:p>
    <w:p w14:paraId="00000077">
      <w:pPr>
        <w:spacing w:before="0" w:after="0"/>
        <w:ind w:left="-20" w:right="-20" w:firstLine="0"/>
        <w:jc w:val="left"/>
      </w:pPr>
      <w:r>
        <w:rPr>
          <w:rFonts w:ascii="Calibri" w:hAnsi="Calibri" w:eastAsia="Calibri" w:cs="Calibri"/>
          <w:b w:val="0"/>
          <w:i w:val="0"/>
          <w:strike w:val="0"/>
          <w:color w:val="000000"/>
          <w:sz w:val="22"/>
          <w:szCs w:val="22"/>
          <w:u w:val="none"/>
          <w:rtl w:val="0"/>
        </w:rPr>
        <w:t xml:space="preserve">The first image is of </w:t>
      </w:r>
      <w:r>
        <w:rPr>
          <w:rFonts w:ascii="Calibri" w:hAnsi="Calibri" w:eastAsia="Calibri" w:cs="Calibri"/>
          <w:sz w:val="22"/>
          <w:szCs w:val="22"/>
          <w:rtl w:val="0"/>
        </w:rPr>
        <w:t>the front</w:t>
      </w:r>
      <w:r>
        <w:rPr>
          <w:rFonts w:ascii="Calibri" w:hAnsi="Calibri" w:eastAsia="Calibri" w:cs="Calibri"/>
          <w:b w:val="0"/>
          <w:i w:val="0"/>
          <w:strike w:val="0"/>
          <w:color w:val="000000"/>
          <w:sz w:val="22"/>
          <w:szCs w:val="22"/>
          <w:u w:val="none"/>
          <w:rtl w:val="0"/>
        </w:rPr>
        <w:t xml:space="preserve">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UI development</w:t>
      </w:r>
    </w:p>
    <w:p w14:paraId="00000078">
      <w:pPr>
        <w:jc w:val="left"/>
      </w:pPr>
    </w:p>
    <w:p w14:paraId="00000079">
      <w:pPr>
        <w:spacing w:before="0" w:after="160"/>
        <w:ind w:left="-20" w:right="-20" w:firstLine="0"/>
        <w:jc w:val="left"/>
      </w:pPr>
      <w:r>
        <w:rPr>
          <w:rFonts w:ascii="Calibri" w:hAnsi="Calibri" w:eastAsia="Calibri" w:cs="Calibri"/>
          <w:b w:val="0"/>
          <w:i w:val="0"/>
          <w:strike w:val="0"/>
          <w:color w:val="000000"/>
          <w:sz w:val="22"/>
          <w:szCs w:val="22"/>
          <w:u w:val="none"/>
          <w:rtl w:val="0"/>
        </w:rPr>
        <w:t xml:space="preserve">The second image is of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Backend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backend development</w:t>
      </w:r>
    </w:p>
    <w:p w14:paraId="0000007A">
      <w:pPr>
        <w:spacing w:before="0" w:after="160" w:line="276" w:lineRule="auto"/>
        <w:ind w:left="-20" w:right="-20" w:firstLine="0"/>
        <w:jc w:val="left"/>
        <w:rPr>
          <w:rFonts w:ascii="Calibri" w:hAnsi="Calibri" w:eastAsia="Calibri" w:cs="Calibri"/>
          <w:sz w:val="22"/>
          <w:szCs w:val="22"/>
        </w:rPr>
      </w:pPr>
      <w:r>
        <w:drawing>
          <wp:inline distT="0" distB="0" distL="114300" distR="114300">
            <wp:extent cx="2315845" cy="3935730"/>
            <wp:effectExtent l="0" t="0" r="0" b="0"/>
            <wp:docPr id="1896936899" name="image9.jpg"/>
            <wp:cNvGraphicFramePr/>
            <a:graphic xmlns:a="http://schemas.openxmlformats.org/drawingml/2006/main">
              <a:graphicData uri="http://schemas.openxmlformats.org/drawingml/2006/picture">
                <pic:pic xmlns:pic="http://schemas.openxmlformats.org/drawingml/2006/picture">
                  <pic:nvPicPr>
                    <pic:cNvPr id="1896936899" name="image9.jpg"/>
                    <pic:cNvPicPr preferRelativeResize="0"/>
                  </pic:nvPicPr>
                  <pic:blipFill>
                    <a:blip r:embed="rId8"/>
                    <a:srcRect/>
                    <a:stretch>
                      <a:fillRect/>
                    </a:stretch>
                  </pic:blipFill>
                  <pic:spPr>
                    <a:xfrm>
                      <a:off x="0" y="0"/>
                      <a:ext cx="2315856" cy="3935748"/>
                    </a:xfrm>
                    <a:prstGeom prst="rect">
                      <a:avLst/>
                    </a:prstGeom>
                  </pic:spPr>
                </pic:pic>
              </a:graphicData>
            </a:graphic>
          </wp:inline>
        </w:drawing>
      </w:r>
      <w:r>
        <w:rPr>
          <w:rFonts w:ascii="Calibri" w:hAnsi="Calibri" w:eastAsia="Calibri" w:cs="Calibri"/>
          <w:b w:val="0"/>
          <w:i w:val="0"/>
          <w:strike w:val="0"/>
          <w:color w:val="000000"/>
          <w:sz w:val="22"/>
          <w:szCs w:val="22"/>
          <w:u w:val="none"/>
          <w:rtl w:val="0"/>
        </w:rPr>
        <w:t xml:space="preserve"> </w:t>
      </w:r>
      <w:r>
        <w:drawing>
          <wp:inline distT="0" distB="0" distL="114300" distR="114300">
            <wp:extent cx="1659890" cy="3877945"/>
            <wp:effectExtent l="0" t="0" r="0" b="0"/>
            <wp:docPr id="1896936902" name="image4.jpg"/>
            <wp:cNvGraphicFramePr/>
            <a:graphic xmlns:a="http://schemas.openxmlformats.org/drawingml/2006/main">
              <a:graphicData uri="http://schemas.openxmlformats.org/drawingml/2006/picture">
                <pic:pic xmlns:pic="http://schemas.openxmlformats.org/drawingml/2006/picture">
                  <pic:nvPicPr>
                    <pic:cNvPr id="1896936902" name="image4.jpg"/>
                    <pic:cNvPicPr preferRelativeResize="0"/>
                  </pic:nvPicPr>
                  <pic:blipFill>
                    <a:blip r:embed="rId9"/>
                    <a:srcRect/>
                    <a:stretch>
                      <a:fillRect/>
                    </a:stretch>
                  </pic:blipFill>
                  <pic:spPr>
                    <a:xfrm>
                      <a:off x="0" y="0"/>
                      <a:ext cx="1659892" cy="3878561"/>
                    </a:xfrm>
                    <a:prstGeom prst="rect">
                      <a:avLst/>
                    </a:prstGeom>
                  </pic:spPr>
                </pic:pic>
              </a:graphicData>
            </a:graphic>
          </wp:inline>
        </w:drawing>
      </w:r>
    </w:p>
    <w:p w14:paraId="0000007B">
      <w:pPr>
        <w:spacing w:before="0" w:after="160" w:line="276" w:lineRule="auto"/>
        <w:ind w:left="-20" w:right="-20" w:firstLine="0"/>
        <w:jc w:val="left"/>
      </w:pPr>
      <w:r>
        <w:drawing>
          <wp:inline distT="0" distB="0" distL="114300" distR="114300">
            <wp:extent cx="1914525" cy="1628775"/>
            <wp:effectExtent l="0" t="0" r="0" b="0"/>
            <wp:docPr id="1896936901" name="image8.jpg"/>
            <wp:cNvGraphicFramePr/>
            <a:graphic xmlns:a="http://schemas.openxmlformats.org/drawingml/2006/main">
              <a:graphicData uri="http://schemas.openxmlformats.org/drawingml/2006/picture">
                <pic:pic xmlns:pic="http://schemas.openxmlformats.org/drawingml/2006/picture">
                  <pic:nvPicPr>
                    <pic:cNvPr id="1896936901" name="image8.jpg"/>
                    <pic:cNvPicPr preferRelativeResize="0"/>
                  </pic:nvPicPr>
                  <pic:blipFill>
                    <a:blip r:embed="rId10"/>
                    <a:srcRect/>
                    <a:stretch>
                      <a:fillRect/>
                    </a:stretch>
                  </pic:blipFill>
                  <pic:spPr>
                    <a:xfrm>
                      <a:off x="0" y="0"/>
                      <a:ext cx="1914525" cy="1628775"/>
                    </a:xfrm>
                    <a:prstGeom prst="rect">
                      <a:avLst/>
                    </a:prstGeom>
                  </pic:spPr>
                </pic:pic>
              </a:graphicData>
            </a:graphic>
          </wp:inline>
        </w:drawing>
      </w:r>
    </w:p>
    <w:p w14:paraId="0000007C">
      <w:pPr>
        <w:spacing w:before="0" w:after="0"/>
        <w:ind w:left="-20" w:right="-20" w:firstLine="0"/>
        <w:jc w:val="left"/>
      </w:pPr>
      <w:r>
        <w:rPr>
          <w:rFonts w:ascii="Calibri" w:hAnsi="Calibri" w:eastAsia="Calibri" w:cs="Calibri"/>
          <w:b/>
          <w:color w:val="000000"/>
          <w:sz w:val="32"/>
          <w:szCs w:val="32"/>
          <w:rtl w:val="0"/>
        </w:rPr>
        <w:t xml:space="preserve">Application Flow: </w:t>
      </w:r>
      <w:r>
        <w:rPr>
          <w:rFonts w:ascii="Calibri" w:hAnsi="Calibri" w:eastAsia="Calibri" w:cs="Calibri"/>
          <w:b w:val="0"/>
          <w:i w:val="0"/>
          <w:strike w:val="0"/>
          <w:color w:val="000000"/>
          <w:sz w:val="22"/>
          <w:szCs w:val="22"/>
          <w:u w:val="none"/>
          <w:rtl w:val="0"/>
        </w:rPr>
        <w:t xml:space="preserve">The project has a user called– teacher and student and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other will be Admin which takes care of all the </w:t>
      </w:r>
      <w:r>
        <w:rPr>
          <w:rFonts w:ascii="Calibri" w:hAnsi="Calibri" w:eastAsia="Calibri" w:cs="Calibri"/>
          <w:sz w:val="22"/>
          <w:szCs w:val="22"/>
          <w:rtl w:val="0"/>
        </w:rPr>
        <w:t>users</w:t>
      </w:r>
      <w:r>
        <w:rPr>
          <w:rFonts w:ascii="Calibri" w:hAnsi="Calibri" w:eastAsia="Calibri" w:cs="Calibri"/>
          <w:b w:val="0"/>
          <w:i w:val="0"/>
          <w:strike w:val="0"/>
          <w:color w:val="000000"/>
          <w:sz w:val="22"/>
          <w:szCs w:val="22"/>
          <w:u w:val="none"/>
          <w:rtl w:val="0"/>
        </w:rPr>
        <w:t xml:space="preserve">. The roles and responsibilities of these users can be inferred from the API endpoints defined in the code. Here is a summary: </w:t>
      </w:r>
    </w:p>
    <w:p w14:paraId="0000007D">
      <w:pPr>
        <w:jc w:val="left"/>
      </w:pPr>
    </w:p>
    <w:p w14:paraId="0000007E">
      <w:pPr>
        <w:spacing w:before="0" w:after="16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Teacher:</w:t>
      </w:r>
    </w:p>
    <w:p w14:paraId="0000007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add courses for the student.</w:t>
      </w:r>
    </w:p>
    <w:p w14:paraId="0000008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delete the course if no student enrolled in it or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any other reasons.</w:t>
      </w:r>
    </w:p>
    <w:p w14:paraId="0000008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add sections to courses.</w:t>
      </w:r>
    </w:p>
    <w:p w14:paraId="00000082">
      <w:pPr>
        <w:spacing w:before="0" w:after="0"/>
        <w:ind w:left="0" w:right="-20" w:firstLine="0"/>
        <w:jc w:val="left"/>
        <w:rPr>
          <w:rFonts w:ascii="Calibri" w:hAnsi="Calibri" w:eastAsia="Calibri" w:cs="Calibri"/>
          <w:b w:val="0"/>
          <w:i w:val="0"/>
          <w:strike w:val="0"/>
          <w:color w:val="000000"/>
          <w:sz w:val="22"/>
          <w:szCs w:val="22"/>
          <w:u w:val="none"/>
        </w:rPr>
      </w:pPr>
    </w:p>
    <w:p w14:paraId="00000083">
      <w:pPr>
        <w:spacing w:before="0" w:after="0"/>
        <w:ind w:left="-20" w:right="-20" w:firstLine="0"/>
        <w:jc w:val="left"/>
        <w:rPr>
          <w:rFonts w:ascii="Calibri" w:hAnsi="Calibri" w:eastAsia="Calibri" w:cs="Calibri"/>
          <w:b/>
          <w:sz w:val="22"/>
          <w:szCs w:val="22"/>
        </w:rPr>
      </w:pPr>
    </w:p>
    <w:p w14:paraId="00000084">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Student:</w:t>
      </w:r>
    </w:p>
    <w:p w14:paraId="0000008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Can enroll in an individual or multiple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w:t>
      </w:r>
    </w:p>
    <w:p w14:paraId="0000008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start the course where it has stopped.</w:t>
      </w:r>
    </w:p>
    <w:p w14:paraId="000000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Once the course is completed, they can download their certificate of </w:t>
      </w:r>
      <w:r>
        <w:rPr>
          <w:rFonts w:ascii="Calibri" w:hAnsi="Calibri" w:eastAsia="Calibri" w:cs="Calibri"/>
          <w:sz w:val="22"/>
          <w:szCs w:val="22"/>
          <w:rtl w:val="0"/>
        </w:rPr>
        <w:t>completion</w:t>
      </w:r>
      <w:r>
        <w:rPr>
          <w:rFonts w:ascii="Calibri" w:hAnsi="Calibri" w:eastAsia="Calibri" w:cs="Calibri"/>
          <w:b w:val="0"/>
          <w:i w:val="0"/>
          <w:smallCaps w:val="0"/>
          <w:strike w:val="0"/>
          <w:color w:val="000000"/>
          <w:sz w:val="22"/>
          <w:szCs w:val="22"/>
          <w:u w:val="none"/>
          <w:shd w:val="clear" w:fill="auto"/>
          <w:vertAlign w:val="baseline"/>
          <w:rtl w:val="0"/>
        </w:rPr>
        <w:t xml:space="preserve"> of the course.</w:t>
      </w:r>
    </w:p>
    <w:p w14:paraId="0000008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For </w:t>
      </w:r>
      <w:r>
        <w:rPr>
          <w:rFonts w:ascii="Calibri" w:hAnsi="Calibri" w:eastAsia="Calibri" w:cs="Calibri"/>
          <w:sz w:val="22"/>
          <w:szCs w:val="22"/>
          <w:rtl w:val="0"/>
        </w:rPr>
        <w:t xml:space="preserve">a </w:t>
      </w:r>
      <w:r>
        <w:rPr>
          <w:rFonts w:ascii="Calibri" w:hAnsi="Calibri" w:eastAsia="Calibri" w:cs="Calibri"/>
          <w:b w:val="0"/>
          <w:i w:val="0"/>
          <w:smallCaps w:val="0"/>
          <w:strike w:val="0"/>
          <w:color w:val="000000"/>
          <w:sz w:val="22"/>
          <w:szCs w:val="22"/>
          <w:u w:val="none"/>
          <w:shd w:val="clear" w:fill="auto"/>
          <w:vertAlign w:val="baseline"/>
          <w:rtl w:val="0"/>
        </w:rPr>
        <w:t>paid course, they need to purchase it and then they can start the course.</w:t>
      </w:r>
    </w:p>
    <w:p w14:paraId="000000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They can filter out the course by searching by name, category, etc</w:t>
      </w:r>
    </w:p>
    <w:p w14:paraId="0000008A">
      <w:pPr>
        <w:spacing w:before="0" w:after="0"/>
        <w:ind w:left="0" w:right="-20" w:firstLine="0"/>
        <w:jc w:val="left"/>
        <w:rPr>
          <w:rFonts w:ascii="Calibri" w:hAnsi="Calibri" w:eastAsia="Calibri" w:cs="Calibri"/>
          <w:b w:val="0"/>
          <w:i w:val="0"/>
          <w:strike w:val="0"/>
          <w:color w:val="000000"/>
          <w:sz w:val="22"/>
          <w:szCs w:val="22"/>
          <w:u w:val="none"/>
        </w:rPr>
      </w:pPr>
    </w:p>
    <w:p w14:paraId="0000008B">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 xml:space="preserve">Admin: </w:t>
      </w:r>
    </w:p>
    <w:p w14:paraId="0000008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They can alter all the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 xml:space="preserve"> that are present in the app.</w:t>
      </w: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Watch out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 xml:space="preserve">all </w:t>
      </w:r>
      <w:r>
        <w:rPr>
          <w:rFonts w:ascii="Calibri" w:hAnsi="Calibri" w:eastAsia="Calibri" w:cs="Calibri"/>
          <w:sz w:val="22"/>
          <w:szCs w:val="22"/>
          <w:rtl w:val="0"/>
        </w:rPr>
        <w:t>kinds</w:t>
      </w:r>
      <w:r>
        <w:rPr>
          <w:rFonts w:ascii="Calibri" w:hAnsi="Calibri" w:eastAsia="Calibri" w:cs="Calibri"/>
          <w:b w:val="0"/>
          <w:i w:val="0"/>
          <w:smallCaps w:val="0"/>
          <w:strike w:val="0"/>
          <w:color w:val="000000"/>
          <w:sz w:val="22"/>
          <w:szCs w:val="22"/>
          <w:u w:val="none"/>
          <w:shd w:val="clear" w:fill="auto"/>
          <w:vertAlign w:val="baseline"/>
          <w:rtl w:val="0"/>
        </w:rPr>
        <w:t xml:space="preserve"> of users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app.</w:t>
      </w:r>
    </w:p>
    <w:p w14:paraId="0000008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Record all the enrolled </w:t>
      </w:r>
      <w:r>
        <w:rPr>
          <w:rFonts w:ascii="Calibri" w:hAnsi="Calibri" w:eastAsia="Calibri" w:cs="Calibri"/>
          <w:sz w:val="22"/>
          <w:szCs w:val="22"/>
          <w:rtl w:val="0"/>
        </w:rPr>
        <w:t>students</w:t>
      </w:r>
      <w:r>
        <w:rPr>
          <w:rFonts w:ascii="Calibri" w:hAnsi="Calibri" w:eastAsia="Calibri" w:cs="Calibri"/>
          <w:b w:val="0"/>
          <w:i w:val="0"/>
          <w:smallCaps w:val="0"/>
          <w:strike w:val="0"/>
          <w:color w:val="000000"/>
          <w:sz w:val="22"/>
          <w:szCs w:val="22"/>
          <w:u w:val="none"/>
          <w:shd w:val="clear" w:fill="auto"/>
          <w:vertAlign w:val="baseline"/>
          <w:rtl w:val="0"/>
        </w:rPr>
        <w:t xml:space="preserve"> that are enrolled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course.</w:t>
      </w:r>
    </w:p>
    <w:p w14:paraId="0000008F">
      <w:pPr>
        <w:spacing w:before="0" w:after="160" w:line="276" w:lineRule="auto"/>
        <w:ind w:left="-20" w:right="-20" w:firstLine="0"/>
        <w:jc w:val="left"/>
        <w:rPr>
          <w:rFonts w:ascii="Calibri" w:hAnsi="Calibri" w:eastAsia="Calibri" w:cs="Calibri"/>
          <w:b/>
          <w:color w:val="000000"/>
          <w:sz w:val="32"/>
          <w:szCs w:val="32"/>
        </w:rPr>
      </w:pPr>
    </w:p>
    <w:p w14:paraId="00000090">
      <w:pPr>
        <w:spacing w:after="160" w:line="276" w:lineRule="auto"/>
        <w:ind w:left="-20" w:right="-20" w:firstLine="0"/>
        <w:jc w:val="left"/>
      </w:pPr>
      <w:r>
        <w:rPr>
          <w:rFonts w:ascii="Calibri" w:hAnsi="Calibri" w:eastAsia="Calibri" w:cs="Calibri"/>
          <w:b/>
          <w:color w:val="000000"/>
          <w:sz w:val="32"/>
          <w:szCs w:val="32"/>
          <w:rtl w:val="0"/>
        </w:rPr>
        <w:t xml:space="preserve">Milestone 1- Setup &amp; configuration </w:t>
      </w:r>
    </w:p>
    <w:p w14:paraId="0000009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Folder setup: </w:t>
      </w:r>
    </w:p>
    <w:p w14:paraId="0000009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frontend and</w:t>
      </w:r>
    </w:p>
    <w:p w14:paraId="0000009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Backend folders</w:t>
      </w:r>
    </w:p>
    <w:p w14:paraId="00000094">
      <w:pPr>
        <w:spacing w:after="160" w:line="276" w:lineRule="auto"/>
        <w:ind w:left="-20" w:right="-20" w:firstLine="0"/>
        <w:jc w:val="left"/>
      </w:pPr>
      <w:r>
        <w:rPr>
          <w:rFonts w:ascii="Calibri" w:hAnsi="Calibri" w:eastAsia="Calibri" w:cs="Calibri"/>
          <w:color w:val="000000"/>
          <w:sz w:val="24"/>
          <w:szCs w:val="24"/>
          <w:rtl w:val="0"/>
        </w:rPr>
        <w:t xml:space="preserve"> </w:t>
      </w:r>
    </w:p>
    <w:p w14:paraId="00000095">
      <w:pPr>
        <w:spacing w:after="160" w:line="276" w:lineRule="auto"/>
        <w:ind w:left="-20" w:right="-20" w:firstLine="0"/>
        <w:jc w:val="left"/>
      </w:pPr>
      <w:r>
        <w:rPr>
          <w:rFonts w:ascii="Calibri" w:hAnsi="Calibri" w:eastAsia="Calibri" w:cs="Calibri"/>
          <w:color w:val="000000"/>
          <w:sz w:val="24"/>
          <w:szCs w:val="24"/>
          <w:rtl w:val="0"/>
        </w:rPr>
        <w:t xml:space="preserve">. Open the backend folder to install </w:t>
      </w:r>
      <w:r>
        <w:rPr>
          <w:rFonts w:ascii="Calibri" w:hAnsi="Calibri" w:eastAsia="Calibri" w:cs="Calibri"/>
          <w:rtl w:val="0"/>
        </w:rPr>
        <w:t xml:space="preserve">the </w:t>
      </w:r>
      <w:r>
        <w:rPr>
          <w:rFonts w:ascii="Calibri" w:hAnsi="Calibri" w:eastAsia="Calibri" w:cs="Calibri"/>
          <w:color w:val="000000"/>
          <w:sz w:val="24"/>
          <w:szCs w:val="24"/>
          <w:rtl w:val="0"/>
        </w:rPr>
        <w:t xml:space="preserve">necessary tools </w:t>
      </w:r>
    </w:p>
    <w:p w14:paraId="00000096">
      <w:pPr>
        <w:spacing w:after="160" w:line="276" w:lineRule="auto"/>
        <w:ind w:left="-20" w:right="-20" w:firstLine="0"/>
        <w:jc w:val="left"/>
      </w:pPr>
      <w:r>
        <w:rPr>
          <w:rFonts w:ascii="Calibri" w:hAnsi="Calibri" w:eastAsia="Calibri" w:cs="Calibri"/>
          <w:color w:val="000000"/>
          <w:sz w:val="24"/>
          <w:szCs w:val="24"/>
          <w:rtl w:val="0"/>
        </w:rPr>
        <w:t xml:space="preserve">For backend, we use: </w:t>
      </w:r>
    </w:p>
    <w:p w14:paraId="0000009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cors </w:t>
      </w:r>
    </w:p>
    <w:p w14:paraId="0000009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bcryptjs</w:t>
      </w:r>
    </w:p>
    <w:p w14:paraId="00000099">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express</w:t>
      </w:r>
    </w:p>
    <w:p w14:paraId="0000009A">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dotenv</w:t>
      </w:r>
    </w:p>
    <w:p w14:paraId="0000009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mongoose </w:t>
      </w:r>
    </w:p>
    <w:p w14:paraId="0000009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Multer</w:t>
      </w:r>
    </w:p>
    <w:p w14:paraId="0000009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Nodemon</w:t>
      </w:r>
    </w:p>
    <w:p w14:paraId="0000009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jsonwebtoken</w:t>
      </w:r>
    </w:p>
    <w:p w14:paraId="0000009F">
      <w:pPr>
        <w:spacing w:after="160" w:line="276" w:lineRule="auto"/>
        <w:ind w:left="-20" w:right="-20" w:firstLine="0"/>
        <w:jc w:val="left"/>
      </w:pPr>
      <w:r>
        <w:rPr>
          <w:rFonts w:ascii="Aptos" w:hAnsi="Aptos" w:eastAsia="Aptos" w:cs="Aptos"/>
          <w:sz w:val="24"/>
          <w:szCs w:val="24"/>
          <w:rtl w:val="0"/>
        </w:rPr>
        <w:t xml:space="preserve"> </w:t>
      </w:r>
      <w:r>
        <w:drawing>
          <wp:inline distT="0" distB="0" distL="114300" distR="114300">
            <wp:extent cx="5006340" cy="4815840"/>
            <wp:effectExtent l="0" t="0" r="0" b="0"/>
            <wp:docPr id="1896936904" name="image7.png"/>
            <wp:cNvGraphicFramePr/>
            <a:graphic xmlns:a="http://schemas.openxmlformats.org/drawingml/2006/main">
              <a:graphicData uri="http://schemas.openxmlformats.org/drawingml/2006/picture">
                <pic:pic xmlns:pic="http://schemas.openxmlformats.org/drawingml/2006/picture">
                  <pic:nvPicPr>
                    <pic:cNvPr id="1896936904" name="image7.png"/>
                    <pic:cNvPicPr preferRelativeResize="0"/>
                  </pic:nvPicPr>
                  <pic:blipFill>
                    <a:blip r:embed="rId11"/>
                    <a:srcRect/>
                    <a:stretch>
                      <a:fillRect/>
                    </a:stretch>
                  </pic:blipFill>
                  <pic:spPr>
                    <a:xfrm>
                      <a:off x="0" y="0"/>
                      <a:ext cx="5006774" cy="4816259"/>
                    </a:xfrm>
                    <a:prstGeom prst="rect">
                      <a:avLst/>
                    </a:prstGeom>
                  </pic:spPr>
                </pic:pic>
              </a:graphicData>
            </a:graphic>
          </wp:inline>
        </w:drawing>
      </w:r>
    </w:p>
    <w:p w14:paraId="000000A0">
      <w:pPr>
        <w:spacing w:after="160" w:line="276" w:lineRule="auto"/>
        <w:ind w:left="-20" w:right="-20" w:firstLine="0"/>
        <w:jc w:val="left"/>
      </w:pPr>
      <w:r>
        <w:rPr>
          <w:rFonts w:ascii="Calibri" w:hAnsi="Calibri" w:eastAsia="Calibri" w:cs="Calibri"/>
          <w:b/>
          <w:color w:val="000000"/>
          <w:sz w:val="32"/>
          <w:szCs w:val="32"/>
          <w:rtl w:val="0"/>
        </w:rPr>
        <w:t xml:space="preserve"> </w:t>
      </w:r>
    </w:p>
    <w:p w14:paraId="000000A1">
      <w:pPr>
        <w:spacing w:after="160" w:line="276" w:lineRule="auto"/>
        <w:ind w:left="-20" w:right="-20" w:firstLine="0"/>
        <w:jc w:val="left"/>
      </w:pPr>
      <w:r>
        <w:rPr>
          <w:rFonts w:ascii="Calibri" w:hAnsi="Calibri" w:eastAsia="Calibri" w:cs="Calibri"/>
          <w:b/>
          <w:color w:val="000000"/>
          <w:sz w:val="32"/>
          <w:szCs w:val="32"/>
          <w:rtl w:val="0"/>
        </w:rPr>
        <w:t xml:space="preserve"> Milestone 2- Backend Development</w:t>
      </w:r>
    </w:p>
    <w:p w14:paraId="000000A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Setup express server </w:t>
      </w:r>
    </w:p>
    <w:p w14:paraId="000000A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Create index.js file in the server (backend folder). </w:t>
      </w:r>
    </w:p>
    <w:p w14:paraId="000000A4">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define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port number, </w:t>
      </w:r>
      <w:r>
        <w:rPr>
          <w:rFonts w:ascii="Calibri" w:hAnsi="Calibri" w:eastAsia="Calibri" w:cs="Calibri"/>
          <w:rtl w:val="0"/>
        </w:rPr>
        <w:t>MongoDB</w:t>
      </w:r>
      <w:r>
        <w:rPr>
          <w:rFonts w:ascii="Calibri" w:hAnsi="Calibri" w:eastAsia="Calibri" w:cs="Calibri"/>
          <w:b w:val="0"/>
          <w:i w:val="0"/>
          <w:smallCaps w:val="0"/>
          <w:strike w:val="0"/>
          <w:color w:val="000000"/>
          <w:sz w:val="24"/>
          <w:szCs w:val="24"/>
          <w:u w:val="none"/>
          <w:shd w:val="clear" w:fill="auto"/>
          <w:vertAlign w:val="baseline"/>
          <w:rtl w:val="0"/>
        </w:rPr>
        <w:t xml:space="preserve"> connection string</w:t>
      </w:r>
      <w:r>
        <w:rPr>
          <w:rFonts w:ascii="Calibri" w:hAnsi="Calibri" w:eastAsia="Calibri" w:cs="Calibri"/>
          <w:rtl w:val="0"/>
        </w:rPr>
        <w:t>,</w:t>
      </w:r>
      <w:r>
        <w:rPr>
          <w:rFonts w:ascii="Calibri" w:hAnsi="Calibri" w:eastAsia="Calibri" w:cs="Calibri"/>
          <w:b w:val="0"/>
          <w:i w:val="0"/>
          <w:smallCaps w:val="0"/>
          <w:strike w:val="0"/>
          <w:color w:val="000000"/>
          <w:sz w:val="24"/>
          <w:szCs w:val="24"/>
          <w:u w:val="none"/>
          <w:shd w:val="clear" w:fill="auto"/>
          <w:vertAlign w:val="baseline"/>
          <w:rtl w:val="0"/>
        </w:rPr>
        <w:t xml:space="preserve"> and JWT key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env file to access it. </w:t>
      </w:r>
    </w:p>
    <w:p w14:paraId="000000A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Configure the server by adding cors, </w:t>
      </w:r>
      <w:r>
        <w:rPr>
          <w:rFonts w:ascii="Calibri" w:hAnsi="Calibri" w:eastAsia="Calibri" w:cs="Calibri"/>
          <w:rtl w:val="0"/>
        </w:rPr>
        <w:t xml:space="preserve">and </w:t>
      </w:r>
      <w:r>
        <w:rPr>
          <w:rFonts w:ascii="Calibri" w:hAnsi="Calibri" w:eastAsia="Calibri" w:cs="Calibri"/>
          <w:b w:val="0"/>
          <w:i w:val="0"/>
          <w:smallCaps w:val="0"/>
          <w:strike w:val="0"/>
          <w:color w:val="000000"/>
          <w:sz w:val="24"/>
          <w:szCs w:val="24"/>
          <w:u w:val="none"/>
          <w:shd w:val="clear" w:fill="auto"/>
          <w:vertAlign w:val="baseline"/>
          <w:rtl w:val="0"/>
        </w:rPr>
        <w:t>body-parser.</w:t>
      </w:r>
    </w:p>
    <w:p w14:paraId="000000A6">
      <w:pPr>
        <w:spacing w:after="160" w:line="276" w:lineRule="auto"/>
        <w:ind w:left="-20" w:right="-20" w:firstLine="0"/>
        <w:jc w:val="left"/>
      </w:pPr>
      <w:r>
        <w:rPr>
          <w:rFonts w:ascii="Calibri" w:hAnsi="Calibri" w:eastAsia="Calibri" w:cs="Calibri"/>
          <w:color w:val="000000"/>
          <w:sz w:val="24"/>
          <w:szCs w:val="24"/>
          <w:rtl w:val="0"/>
        </w:rPr>
        <w:t xml:space="preserve"> </w:t>
      </w:r>
    </w:p>
    <w:p w14:paraId="000000A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Add authentication: </w:t>
      </w:r>
      <w:r>
        <w:rPr>
          <w:rFonts w:ascii="Calibri" w:hAnsi="Calibri" w:eastAsia="Calibri" w:cs="Calibri"/>
          <w:b w:val="0"/>
          <w:i w:val="0"/>
          <w:smallCaps w:val="0"/>
          <w:strike w:val="0"/>
          <w:color w:val="000000"/>
          <w:sz w:val="24"/>
          <w:szCs w:val="24"/>
          <w:u w:val="none"/>
          <w:shd w:val="clear" w:fill="auto"/>
          <w:vertAlign w:val="baseline"/>
          <w:rtl w:val="0"/>
        </w:rPr>
        <w:t>for this,</w:t>
      </w:r>
    </w:p>
    <w:p w14:paraId="000000A8">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You need to make </w:t>
      </w:r>
      <w:r>
        <w:rPr>
          <w:rFonts w:ascii="Calibri" w:hAnsi="Calibri" w:eastAsia="Calibri" w:cs="Calibri"/>
          <w:rtl w:val="0"/>
        </w:rPr>
        <w:t xml:space="preserve">a </w:t>
      </w:r>
      <w:r>
        <w:rPr>
          <w:rFonts w:ascii="Calibri" w:hAnsi="Calibri" w:eastAsia="Calibri" w:cs="Calibri"/>
          <w:b w:val="0"/>
          <w:i w:val="0"/>
          <w:smallCaps w:val="0"/>
          <w:strike w:val="0"/>
          <w:color w:val="000000"/>
          <w:sz w:val="24"/>
          <w:szCs w:val="24"/>
          <w:u w:val="none"/>
          <w:shd w:val="clear" w:fill="auto"/>
          <w:vertAlign w:val="baseline"/>
          <w:rtl w:val="0"/>
        </w:rPr>
        <w:t>middleware folder and in that make authMiddleware.js file for the authentication of the projects and can use in.</w:t>
      </w: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0" w:firstLine="0"/>
        <w:jc w:val="left"/>
        <w:rPr>
          <w:rFonts w:ascii="Calibri" w:hAnsi="Calibri" w:eastAsia="Calibri" w:cs="Calibri"/>
        </w:rPr>
      </w:pPr>
    </w:p>
    <w:p w14:paraId="000000AA">
      <w:pPr>
        <w:spacing w:after="160" w:line="276" w:lineRule="auto"/>
        <w:ind w:left="-20" w:right="-20" w:firstLine="0"/>
        <w:jc w:val="left"/>
        <w:rPr>
          <w:rFonts w:ascii="Calibri" w:hAnsi="Calibri" w:eastAsia="Calibri" w:cs="Calibri"/>
          <w:b/>
          <w:strike w:val="0"/>
          <w:color w:val="467886"/>
          <w:sz w:val="24"/>
          <w:szCs w:val="24"/>
          <w:u w:val="single"/>
        </w:rPr>
      </w:pPr>
      <w:r>
        <w:rPr>
          <w:rFonts w:ascii="Calibri" w:hAnsi="Calibri" w:eastAsia="Calibri" w:cs="Calibri"/>
          <w:color w:val="000000"/>
          <w:sz w:val="24"/>
          <w:szCs w:val="24"/>
          <w:rtl w:val="0"/>
        </w:rPr>
        <w:t xml:space="preserve">Ref: </w:t>
      </w:r>
      <w:r>
        <w:fldChar w:fldCharType="begin"/>
      </w:r>
      <w:r>
        <w:instrText xml:space="preserve"> HYPERLINK "https://drive.google.com/file/d/1SGqtbYtumm5JJOzldfDXhRrgSJ4AQ62L/view?usp=sharing" \h </w:instrText>
      </w:r>
      <w:r>
        <w:fldChar w:fldCharType="separate"/>
      </w:r>
      <w:r>
        <w:rPr>
          <w:rFonts w:ascii="Calibri" w:hAnsi="Calibri" w:eastAsia="Calibri" w:cs="Calibri"/>
          <w:b/>
          <w:color w:val="0000EE"/>
          <w:u w:val="single"/>
          <w:rtl w:val="0"/>
        </w:rPr>
        <w:t>backend.mp4</w:t>
      </w:r>
      <w:r>
        <w:rPr>
          <w:rFonts w:ascii="Calibri" w:hAnsi="Calibri" w:eastAsia="Calibri" w:cs="Calibri"/>
          <w:b/>
          <w:color w:val="0000EE"/>
          <w:u w:val="single"/>
          <w:rtl w:val="0"/>
        </w:rPr>
        <w:fldChar w:fldCharType="end"/>
      </w:r>
    </w:p>
    <w:p w14:paraId="000000AB">
      <w:pPr>
        <w:spacing w:after="160" w:line="276" w:lineRule="auto"/>
        <w:ind w:left="-20" w:right="-20" w:firstLine="0"/>
        <w:jc w:val="left"/>
      </w:pPr>
      <w:r>
        <w:rPr>
          <w:rFonts w:ascii="Calibri" w:hAnsi="Calibri" w:eastAsia="Calibri" w:cs="Calibri"/>
          <w:b/>
          <w:color w:val="000000"/>
          <w:sz w:val="32"/>
          <w:szCs w:val="32"/>
          <w:rtl w:val="0"/>
        </w:rPr>
        <w:t>Milestone 3- Database</w:t>
      </w:r>
    </w:p>
    <w:p w14:paraId="000000A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Configure MongoDB </w:t>
      </w:r>
    </w:p>
    <w:p w14:paraId="000000AD">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Import mongoose. </w:t>
      </w:r>
    </w:p>
    <w:p w14:paraId="000000A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Add database connection from config.js file present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config folder </w:t>
      </w:r>
    </w:p>
    <w:p w14:paraId="000000A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model folder to store all the DB schemas</w:t>
      </w:r>
      <w:r>
        <w:rPr>
          <w:rFonts w:ascii="Calibri" w:hAnsi="Calibri" w:eastAsia="Calibri" w:cs="Calibri"/>
          <w:rtl w:val="0"/>
        </w:rPr>
        <w:t>.</w:t>
      </w: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r>
        <w:rPr>
          <w:rFonts w:ascii="Calibri" w:hAnsi="Calibri" w:eastAsia="Calibri" w:cs="Calibri"/>
          <w:rtl w:val="0"/>
        </w:rPr>
        <w:t xml:space="preserve">ref: </w:t>
      </w:r>
      <w:r>
        <w:fldChar w:fldCharType="begin"/>
      </w:r>
      <w:r>
        <w:instrText xml:space="preserve"> HYPERLINK "https://drive.google.com/file/d/17xQxIkMbVd-FORGJnEyxwwEJyl7WKbvY/view?usp=sharing" \h </w:instrText>
      </w:r>
      <w:r>
        <w:fldChar w:fldCharType="separate"/>
      </w:r>
      <w:r>
        <w:rPr>
          <w:rFonts w:ascii="Calibri" w:hAnsi="Calibri" w:eastAsia="Calibri" w:cs="Calibri"/>
          <w:color w:val="0000EE"/>
          <w:u w:val="single"/>
          <w:rtl w:val="0"/>
        </w:rPr>
        <w:t>database.mp4</w:t>
      </w:r>
      <w:r>
        <w:rPr>
          <w:rFonts w:ascii="Calibri" w:hAnsi="Calibri" w:eastAsia="Calibri" w:cs="Calibri"/>
          <w:color w:val="0000EE"/>
          <w:u w:val="single"/>
          <w:rtl w:val="0"/>
        </w:rPr>
        <w:fldChar w:fldCharType="end"/>
      </w:r>
    </w:p>
    <w:p w14:paraId="000000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p>
    <w:p w14:paraId="000000B2">
      <w:pPr>
        <w:spacing w:after="160" w:line="276" w:lineRule="auto"/>
        <w:ind w:left="-20" w:right="-20" w:firstLine="0"/>
        <w:jc w:val="left"/>
      </w:pPr>
      <w:r>
        <w:rPr>
          <w:rFonts w:ascii="Calibri" w:hAnsi="Calibri" w:eastAsia="Calibri" w:cs="Calibri"/>
          <w:b/>
          <w:color w:val="000000"/>
          <w:sz w:val="32"/>
          <w:szCs w:val="32"/>
          <w:rtl w:val="0"/>
        </w:rPr>
        <w:t>Milestone 4- Frontend Development</w:t>
      </w:r>
    </w:p>
    <w:p w14:paraId="000000B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Installation of required tools:</w:t>
      </w:r>
    </w:p>
    <w:p w14:paraId="000000B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For frontend, we use: </w:t>
      </w:r>
    </w:p>
    <w:p w14:paraId="000000B5">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w:t>
      </w:r>
    </w:p>
    <w:p w14:paraId="000000B6">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Bootstrap</w:t>
      </w:r>
    </w:p>
    <w:p w14:paraId="000000B7">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Material UI </w:t>
      </w:r>
    </w:p>
    <w:p w14:paraId="000000B8">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Axios </w:t>
      </w:r>
    </w:p>
    <w:p w14:paraId="000000B9">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Antd</w:t>
      </w:r>
    </w:p>
    <w:p w14:paraId="000000BA">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mdb-react-ui-kit</w:t>
      </w:r>
    </w:p>
    <w:p w14:paraId="000000B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react-bootstrap</w:t>
      </w:r>
    </w:p>
    <w:p w14:paraId="000000BC">
      <w:pPr>
        <w:spacing w:before="0" w:after="0" w:line="276" w:lineRule="auto"/>
        <w:ind w:left="0" w:right="-20" w:firstLine="0"/>
        <w:jc w:val="left"/>
      </w:pPr>
      <w:r>
        <w:drawing>
          <wp:inline distT="0" distB="0" distL="114300" distR="114300">
            <wp:extent cx="4686300" cy="3707130"/>
            <wp:effectExtent l="0" t="0" r="0" b="0"/>
            <wp:docPr id="1896936903" name="image10.png"/>
            <wp:cNvGraphicFramePr/>
            <a:graphic xmlns:a="http://schemas.openxmlformats.org/drawingml/2006/main">
              <a:graphicData uri="http://schemas.openxmlformats.org/drawingml/2006/picture">
                <pic:pic xmlns:pic="http://schemas.openxmlformats.org/drawingml/2006/picture">
                  <pic:nvPicPr>
                    <pic:cNvPr id="1896936903" name="image10.png"/>
                    <pic:cNvPicPr preferRelativeResize="0"/>
                  </pic:nvPicPr>
                  <pic:blipFill>
                    <a:blip r:embed="rId12"/>
                    <a:srcRect/>
                    <a:stretch>
                      <a:fillRect/>
                    </a:stretch>
                  </pic:blipFill>
                  <pic:spPr>
                    <a:xfrm>
                      <a:off x="0" y="0"/>
                      <a:ext cx="4686302" cy="3707195"/>
                    </a:xfrm>
                    <a:prstGeom prst="rect">
                      <a:avLst/>
                    </a:prstGeom>
                  </pic:spPr>
                </pic:pic>
              </a:graphicData>
            </a:graphic>
          </wp:inline>
        </w:drawing>
      </w:r>
    </w:p>
    <w:p w14:paraId="000000BD">
      <w:pPr>
        <w:tabs>
          <w:tab w:val="left" w:pos="1063"/>
          <w:tab w:val="left" w:pos="1064"/>
        </w:tabs>
        <w:spacing w:before="5" w:after="160" w:line="353" w:lineRule="auto"/>
        <w:ind w:left="-20" w:right="566"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ref: </w:t>
      </w:r>
      <w:r>
        <w:fldChar w:fldCharType="begin"/>
      </w:r>
      <w:r>
        <w:instrText xml:space="preserve"> HYPERLINK "https://drive.google.com/file/d/11l3d59ibUNcoKrxigtGRH9ChCqzcSnMc/view?usp=sharing" \h </w:instrText>
      </w:r>
      <w:r>
        <w:fldChar w:fldCharType="separate"/>
      </w:r>
      <w:r>
        <w:rPr>
          <w:rFonts w:ascii="Times New Roman" w:hAnsi="Times New Roman" w:eastAsia="Times New Roman" w:cs="Times New Roman"/>
          <w:b/>
          <w:color w:val="0000EE"/>
          <w:sz w:val="28"/>
          <w:szCs w:val="28"/>
          <w:u w:val="single"/>
          <w:rtl w:val="0"/>
        </w:rPr>
        <w:t>frontend.mp4</w:t>
      </w:r>
      <w:r>
        <w:rPr>
          <w:rFonts w:ascii="Times New Roman" w:hAnsi="Times New Roman" w:eastAsia="Times New Roman" w:cs="Times New Roman"/>
          <w:b/>
          <w:color w:val="0000EE"/>
          <w:sz w:val="28"/>
          <w:szCs w:val="28"/>
          <w:u w:val="single"/>
          <w:rtl w:val="0"/>
        </w:rPr>
        <w:fldChar w:fldCharType="end"/>
      </w:r>
    </w:p>
    <w:p w14:paraId="000000BE">
      <w:pPr>
        <w:tabs>
          <w:tab w:val="left" w:pos="1063"/>
          <w:tab w:val="left" w:pos="1064"/>
        </w:tabs>
        <w:spacing w:before="5" w:after="160" w:line="353" w:lineRule="auto"/>
        <w:ind w:left="-20" w:right="566" w:firstLine="0"/>
        <w:jc w:val="both"/>
      </w:pPr>
      <w:r>
        <w:rPr>
          <w:rFonts w:ascii="Times New Roman" w:hAnsi="Times New Roman" w:eastAsia="Times New Roman" w:cs="Times New Roman"/>
          <w:b/>
          <w:sz w:val="28"/>
          <w:szCs w:val="28"/>
          <w:rtl w:val="0"/>
        </w:rPr>
        <w:t>Milestone 5: Project Implementation:</w:t>
      </w:r>
    </w:p>
    <w:p w14:paraId="000000BF">
      <w:pPr>
        <w:tabs>
          <w:tab w:val="left" w:pos="1063"/>
          <w:tab w:val="left" w:pos="1064"/>
        </w:tabs>
        <w:spacing w:before="5" w:after="160" w:line="353" w:lineRule="auto"/>
        <w:ind w:left="720" w:right="566" w:firstLine="0"/>
        <w:jc w:val="both"/>
      </w:pPr>
      <w:r>
        <w:rPr>
          <w:rFonts w:ascii="Times New Roman" w:hAnsi="Times New Roman" w:eastAsia="Times New Roman" w:cs="Times New Roman"/>
          <w:sz w:val="22"/>
          <w:szCs w:val="22"/>
          <w:rtl w:val="0"/>
        </w:rPr>
        <w:t>On completing the development part, we then ran the application one last time to verify all the functionalities and look for any bugs in it. The user interface of the application looks a bit like the one’s provided below.</w:t>
      </w:r>
    </w:p>
    <w:p w14:paraId="000000C0">
      <w:pPr>
        <w:spacing w:after="160" w:line="278" w:lineRule="auto"/>
        <w:ind w:left="-20" w:right="-20" w:firstLine="0"/>
        <w:jc w:val="left"/>
      </w:pPr>
      <w:r>
        <w:rPr>
          <w:rFonts w:ascii="Aptos" w:hAnsi="Aptos" w:eastAsia="Aptos" w:cs="Aptos"/>
          <w:b/>
          <w:sz w:val="24"/>
          <w:szCs w:val="24"/>
          <w:rtl w:val="0"/>
        </w:rPr>
        <w:t>Landing page</w:t>
      </w:r>
    </w:p>
    <w:p w14:paraId="000000C1">
      <w:pPr>
        <w:spacing w:after="160" w:line="278" w:lineRule="auto"/>
        <w:ind w:left="-20" w:right="-20" w:firstLine="0"/>
        <w:jc w:val="left"/>
      </w:pPr>
      <w:r>
        <w:drawing>
          <wp:inline distT="0" distB="0" distL="114300" distR="114300">
            <wp:extent cx="5943600" cy="2686050"/>
            <wp:effectExtent l="0" t="0" r="0" b="0"/>
            <wp:docPr id="1896936906" name="image15.png"/>
            <wp:cNvGraphicFramePr/>
            <a:graphic xmlns:a="http://schemas.openxmlformats.org/drawingml/2006/main">
              <a:graphicData uri="http://schemas.openxmlformats.org/drawingml/2006/picture">
                <pic:pic xmlns:pic="http://schemas.openxmlformats.org/drawingml/2006/picture">
                  <pic:nvPicPr>
                    <pic:cNvPr id="1896936906" name="image15.png"/>
                    <pic:cNvPicPr preferRelativeResize="0"/>
                  </pic:nvPicPr>
                  <pic:blipFill>
                    <a:blip r:embed="rId13"/>
                    <a:srcRect/>
                    <a:stretch>
                      <a:fillRect/>
                    </a:stretch>
                  </pic:blipFill>
                  <pic:spPr>
                    <a:xfrm>
                      <a:off x="0" y="0"/>
                      <a:ext cx="5943600" cy="2686050"/>
                    </a:xfrm>
                    <a:prstGeom prst="rect">
                      <a:avLst/>
                    </a:prstGeom>
                  </pic:spPr>
                </pic:pic>
              </a:graphicData>
            </a:graphic>
          </wp:inline>
        </w:drawing>
      </w:r>
    </w:p>
    <w:p w14:paraId="000000C2">
      <w:pPr>
        <w:spacing w:after="160" w:line="278" w:lineRule="auto"/>
        <w:ind w:left="-20" w:right="-20" w:firstLine="0"/>
        <w:jc w:val="left"/>
      </w:pPr>
    </w:p>
    <w:p w14:paraId="000000C3">
      <w:pPr>
        <w:spacing w:after="160" w:line="278" w:lineRule="auto"/>
        <w:ind w:left="-20" w:right="-20" w:firstLine="0"/>
        <w:jc w:val="left"/>
      </w:pPr>
      <w:r>
        <w:drawing>
          <wp:inline distT="0" distB="0" distL="114300" distR="114300">
            <wp:extent cx="5943600" cy="2705100"/>
            <wp:effectExtent l="0" t="0" r="0" b="0"/>
            <wp:docPr id="1896936905" name="image1.png"/>
            <wp:cNvGraphicFramePr/>
            <a:graphic xmlns:a="http://schemas.openxmlformats.org/drawingml/2006/main">
              <a:graphicData uri="http://schemas.openxmlformats.org/drawingml/2006/picture">
                <pic:pic xmlns:pic="http://schemas.openxmlformats.org/drawingml/2006/picture">
                  <pic:nvPicPr>
                    <pic:cNvPr id="1896936905" name="image1.png"/>
                    <pic:cNvPicPr preferRelativeResize="0"/>
                  </pic:nvPicPr>
                  <pic:blipFill>
                    <a:blip r:embed="rId14"/>
                    <a:srcRect/>
                    <a:stretch>
                      <a:fillRect/>
                    </a:stretch>
                  </pic:blipFill>
                  <pic:spPr>
                    <a:xfrm>
                      <a:off x="0" y="0"/>
                      <a:ext cx="5943600" cy="2705100"/>
                    </a:xfrm>
                    <a:prstGeom prst="rect">
                      <a:avLst/>
                    </a:prstGeom>
                  </pic:spPr>
                </pic:pic>
              </a:graphicData>
            </a:graphic>
          </wp:inline>
        </w:drawing>
      </w:r>
    </w:p>
    <w:p w14:paraId="000000C4">
      <w:pPr>
        <w:spacing w:after="160" w:line="278" w:lineRule="auto"/>
        <w:ind w:left="-20" w:right="-20" w:firstLine="0"/>
        <w:jc w:val="left"/>
      </w:pPr>
    </w:p>
    <w:p w14:paraId="000000C5">
      <w:pPr>
        <w:spacing w:after="160" w:line="278" w:lineRule="auto"/>
        <w:ind w:left="-20" w:right="-20" w:firstLine="0"/>
        <w:jc w:val="left"/>
        <w:rPr>
          <w:b/>
        </w:rPr>
      </w:pPr>
    </w:p>
    <w:p w14:paraId="000000C6">
      <w:pPr>
        <w:spacing w:after="160" w:line="278" w:lineRule="auto"/>
        <w:ind w:left="-20" w:right="-20" w:firstLine="0"/>
        <w:jc w:val="left"/>
      </w:pPr>
      <w:r>
        <w:rPr>
          <w:b/>
          <w:rtl w:val="0"/>
        </w:rPr>
        <w:t>Register page:</w:t>
      </w:r>
    </w:p>
    <w:p w14:paraId="000000C7">
      <w:pPr>
        <w:spacing w:after="160" w:line="278" w:lineRule="auto"/>
        <w:ind w:left="-20" w:right="-20" w:firstLine="0"/>
        <w:jc w:val="left"/>
      </w:pPr>
      <w:r>
        <w:drawing>
          <wp:inline distT="0" distB="0" distL="114300" distR="114300">
            <wp:extent cx="5943600" cy="2876550"/>
            <wp:effectExtent l="0" t="0" r="0" b="0"/>
            <wp:docPr id="1896936909" name="image14.png"/>
            <wp:cNvGraphicFramePr/>
            <a:graphic xmlns:a="http://schemas.openxmlformats.org/drawingml/2006/main">
              <a:graphicData uri="http://schemas.openxmlformats.org/drawingml/2006/picture">
                <pic:pic xmlns:pic="http://schemas.openxmlformats.org/drawingml/2006/picture">
                  <pic:nvPicPr>
                    <pic:cNvPr id="1896936909" name="image14.png"/>
                    <pic:cNvPicPr preferRelativeResize="0"/>
                  </pic:nvPicPr>
                  <pic:blipFill>
                    <a:blip r:embed="rId15"/>
                    <a:srcRect/>
                    <a:stretch>
                      <a:fillRect/>
                    </a:stretch>
                  </pic:blipFill>
                  <pic:spPr>
                    <a:xfrm>
                      <a:off x="0" y="0"/>
                      <a:ext cx="5943600" cy="2876550"/>
                    </a:xfrm>
                    <a:prstGeom prst="rect">
                      <a:avLst/>
                    </a:prstGeom>
                  </pic:spPr>
                </pic:pic>
              </a:graphicData>
            </a:graphic>
          </wp:inline>
        </w:drawing>
      </w:r>
    </w:p>
    <w:p w14:paraId="000000C8">
      <w:pPr>
        <w:spacing w:before="0" w:after="160" w:line="276" w:lineRule="auto"/>
        <w:ind w:left="-20" w:right="-20" w:firstLine="0"/>
        <w:jc w:val="left"/>
        <w:rPr>
          <w:rFonts w:ascii="Calibri" w:hAnsi="Calibri" w:eastAsia="Calibri" w:cs="Calibri"/>
          <w:b/>
          <w:color w:val="000000"/>
          <w:sz w:val="32"/>
          <w:szCs w:val="32"/>
        </w:rPr>
      </w:pPr>
    </w:p>
    <w:p w14:paraId="000000C9">
      <w:pPr>
        <w:spacing w:before="0"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Login page:</w:t>
      </w:r>
    </w:p>
    <w:p w14:paraId="000000CA">
      <w:pPr>
        <w:spacing w:before="0" w:after="160" w:line="276" w:lineRule="auto"/>
        <w:ind w:left="-20" w:right="-20" w:firstLine="0"/>
        <w:jc w:val="left"/>
      </w:pPr>
      <w:r>
        <w:drawing>
          <wp:inline distT="0" distB="0" distL="114300" distR="114300">
            <wp:extent cx="5943600" cy="2914650"/>
            <wp:effectExtent l="0" t="0" r="0" b="0"/>
            <wp:docPr id="1896936907" name="image13.png"/>
            <wp:cNvGraphicFramePr/>
            <a:graphic xmlns:a="http://schemas.openxmlformats.org/drawingml/2006/main">
              <a:graphicData uri="http://schemas.openxmlformats.org/drawingml/2006/picture">
                <pic:pic xmlns:pic="http://schemas.openxmlformats.org/drawingml/2006/picture">
                  <pic:nvPicPr>
                    <pic:cNvPr id="1896936907" name="image13.png"/>
                    <pic:cNvPicPr preferRelativeResize="0"/>
                  </pic:nvPicPr>
                  <pic:blipFill>
                    <a:blip r:embed="rId16"/>
                    <a:srcRect/>
                    <a:stretch>
                      <a:fillRect/>
                    </a:stretch>
                  </pic:blipFill>
                  <pic:spPr>
                    <a:xfrm>
                      <a:off x="0" y="0"/>
                      <a:ext cx="5943600" cy="2914650"/>
                    </a:xfrm>
                    <a:prstGeom prst="rect">
                      <a:avLst/>
                    </a:prstGeom>
                  </pic:spPr>
                </pic:pic>
              </a:graphicData>
            </a:graphic>
          </wp:inline>
        </w:drawing>
      </w:r>
    </w:p>
    <w:p w14:paraId="000000CB">
      <w:pPr>
        <w:spacing w:before="0" w:after="160" w:line="276" w:lineRule="auto"/>
        <w:ind w:left="-20" w:right="-20" w:firstLine="0"/>
        <w:jc w:val="left"/>
      </w:pPr>
    </w:p>
    <w:p w14:paraId="000000CC">
      <w:pPr>
        <w:spacing w:before="0" w:after="160" w:line="276" w:lineRule="auto"/>
        <w:ind w:left="-20" w:right="-20" w:firstLine="0"/>
        <w:jc w:val="left"/>
        <w:rPr>
          <w:b/>
        </w:rPr>
      </w:pPr>
    </w:p>
    <w:p w14:paraId="000000CD">
      <w:pPr>
        <w:spacing w:before="0" w:after="160" w:line="276" w:lineRule="auto"/>
        <w:ind w:left="-20" w:right="-20" w:firstLine="0"/>
        <w:jc w:val="left"/>
        <w:rPr>
          <w:b/>
        </w:rPr>
      </w:pPr>
    </w:p>
    <w:p w14:paraId="000000CE">
      <w:pPr>
        <w:spacing w:before="0" w:after="160" w:line="276" w:lineRule="auto"/>
        <w:ind w:left="-20" w:right="-20" w:firstLine="0"/>
        <w:jc w:val="left"/>
      </w:pPr>
      <w:r>
        <w:rPr>
          <w:b/>
          <w:rtl w:val="0"/>
        </w:rPr>
        <w:t>Admin Dashboard:</w:t>
      </w:r>
    </w:p>
    <w:p w14:paraId="000000CF">
      <w:pPr>
        <w:spacing w:before="0" w:after="160" w:line="276" w:lineRule="auto"/>
        <w:ind w:left="-20" w:right="-20" w:firstLine="0"/>
        <w:jc w:val="left"/>
      </w:pPr>
      <w:r>
        <w:drawing>
          <wp:inline distT="0" distB="0" distL="114300" distR="114300">
            <wp:extent cx="5943600" cy="2886075"/>
            <wp:effectExtent l="0" t="0" r="0" b="0"/>
            <wp:docPr id="1896936908" name="image6.png"/>
            <wp:cNvGraphicFramePr/>
            <a:graphic xmlns:a="http://schemas.openxmlformats.org/drawingml/2006/main">
              <a:graphicData uri="http://schemas.openxmlformats.org/drawingml/2006/picture">
                <pic:pic xmlns:pic="http://schemas.openxmlformats.org/drawingml/2006/picture">
                  <pic:nvPicPr>
                    <pic:cNvPr id="1896936908" name="image6.png"/>
                    <pic:cNvPicPr preferRelativeResize="0"/>
                  </pic:nvPicPr>
                  <pic:blipFill>
                    <a:blip r:embed="rId17"/>
                    <a:srcRect/>
                    <a:stretch>
                      <a:fillRect/>
                    </a:stretch>
                  </pic:blipFill>
                  <pic:spPr>
                    <a:xfrm>
                      <a:off x="0" y="0"/>
                      <a:ext cx="5943600" cy="2886075"/>
                    </a:xfrm>
                    <a:prstGeom prst="rect">
                      <a:avLst/>
                    </a:prstGeom>
                  </pic:spPr>
                </pic:pic>
              </a:graphicData>
            </a:graphic>
          </wp:inline>
        </w:drawing>
      </w:r>
    </w:p>
    <w:p w14:paraId="000000D0">
      <w:pPr>
        <w:spacing w:after="160" w:line="276" w:lineRule="auto"/>
        <w:ind w:left="-20" w:right="-20" w:firstLine="0"/>
        <w:jc w:val="left"/>
        <w:rPr>
          <w:rFonts w:ascii="Calibri" w:hAnsi="Calibri" w:eastAsia="Calibri" w:cs="Calibri"/>
          <w:b w:val="0"/>
          <w:color w:val="000000"/>
          <w:sz w:val="32"/>
          <w:szCs w:val="32"/>
        </w:rPr>
      </w:pPr>
      <w:r>
        <w:rPr>
          <w:rFonts w:ascii="Calibri" w:hAnsi="Calibri" w:eastAsia="Calibri" w:cs="Calibri"/>
          <w:b/>
          <w:color w:val="000000"/>
          <w:sz w:val="32"/>
          <w:szCs w:val="32"/>
          <w:rtl w:val="0"/>
        </w:rPr>
        <w:t>Teacher Dashboard:</w:t>
      </w:r>
    </w:p>
    <w:p w14:paraId="000000D1">
      <w:pPr>
        <w:spacing w:after="160" w:line="276" w:lineRule="auto"/>
        <w:ind w:left="-20" w:right="-20" w:firstLine="0"/>
        <w:jc w:val="left"/>
      </w:pPr>
      <w:r>
        <w:drawing>
          <wp:inline distT="0" distB="0" distL="114300" distR="114300">
            <wp:extent cx="5943600" cy="2876550"/>
            <wp:effectExtent l="0" t="0" r="0" b="0"/>
            <wp:docPr id="1896936910" name="image2.png"/>
            <wp:cNvGraphicFramePr/>
            <a:graphic xmlns:a="http://schemas.openxmlformats.org/drawingml/2006/main">
              <a:graphicData uri="http://schemas.openxmlformats.org/drawingml/2006/picture">
                <pic:pic xmlns:pic="http://schemas.openxmlformats.org/drawingml/2006/picture">
                  <pic:nvPicPr>
                    <pic:cNvPr id="1896936910" name="image2.png"/>
                    <pic:cNvPicPr preferRelativeResize="0"/>
                  </pic:nvPicPr>
                  <pic:blipFill>
                    <a:blip r:embed="rId18"/>
                    <a:srcRect/>
                    <a:stretch>
                      <a:fillRect/>
                    </a:stretch>
                  </pic:blipFill>
                  <pic:spPr>
                    <a:xfrm>
                      <a:off x="0" y="0"/>
                      <a:ext cx="5943600" cy="2876550"/>
                    </a:xfrm>
                    <a:prstGeom prst="rect">
                      <a:avLst/>
                    </a:prstGeom>
                  </pic:spPr>
                </pic:pic>
              </a:graphicData>
            </a:graphic>
          </wp:inline>
        </w:drawing>
      </w:r>
    </w:p>
    <w:p w14:paraId="000000D2">
      <w:pPr>
        <w:spacing w:after="160" w:line="276" w:lineRule="auto"/>
        <w:ind w:left="-20" w:right="-20" w:firstLine="0"/>
        <w:jc w:val="left"/>
        <w:rPr>
          <w:rFonts w:ascii="Calibri" w:hAnsi="Calibri" w:eastAsia="Calibri" w:cs="Calibri"/>
          <w:b/>
          <w:color w:val="000000"/>
          <w:sz w:val="32"/>
          <w:szCs w:val="32"/>
        </w:rPr>
      </w:pPr>
    </w:p>
    <w:p w14:paraId="000000D3">
      <w:pPr>
        <w:spacing w:after="160" w:line="276" w:lineRule="auto"/>
        <w:ind w:left="-20" w:right="-20" w:firstLine="0"/>
        <w:jc w:val="left"/>
        <w:rPr>
          <w:rFonts w:ascii="Calibri" w:hAnsi="Calibri" w:eastAsia="Calibri" w:cs="Calibri"/>
          <w:b/>
          <w:sz w:val="32"/>
          <w:szCs w:val="32"/>
        </w:rPr>
      </w:pPr>
    </w:p>
    <w:p w14:paraId="000000D4">
      <w:pPr>
        <w:spacing w:after="160" w:line="276" w:lineRule="auto"/>
        <w:ind w:left="-20" w:right="-20" w:firstLine="0"/>
        <w:jc w:val="left"/>
        <w:rPr>
          <w:rFonts w:ascii="Calibri" w:hAnsi="Calibri" w:eastAsia="Calibri" w:cs="Calibri"/>
          <w:b/>
          <w:sz w:val="32"/>
          <w:szCs w:val="32"/>
        </w:rPr>
      </w:pPr>
    </w:p>
    <w:p w14:paraId="000000D5">
      <w:pPr>
        <w:spacing w:after="160" w:line="276" w:lineRule="auto"/>
        <w:ind w:left="-20" w:right="-20" w:firstLine="0"/>
        <w:jc w:val="left"/>
        <w:rPr>
          <w:rFonts w:ascii="Calibri" w:hAnsi="Calibri" w:eastAsia="Calibri" w:cs="Calibri"/>
          <w:b/>
          <w:sz w:val="32"/>
          <w:szCs w:val="32"/>
        </w:rPr>
      </w:pPr>
    </w:p>
    <w:p w14:paraId="000000D6">
      <w:pPr>
        <w:spacing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Student Dashboard:</w:t>
      </w:r>
    </w:p>
    <w:p w14:paraId="000000D7">
      <w:pPr>
        <w:spacing w:after="160" w:line="276" w:lineRule="auto"/>
        <w:ind w:left="-20" w:right="-20" w:firstLine="0"/>
        <w:jc w:val="left"/>
      </w:pPr>
      <w:r>
        <w:drawing>
          <wp:inline distT="0" distB="0" distL="114300" distR="114300">
            <wp:extent cx="5943600" cy="2886075"/>
            <wp:effectExtent l="0" t="0" r="0" b="0"/>
            <wp:docPr id="1896936911" name="image11.png"/>
            <wp:cNvGraphicFramePr/>
            <a:graphic xmlns:a="http://schemas.openxmlformats.org/drawingml/2006/main">
              <a:graphicData uri="http://schemas.openxmlformats.org/drawingml/2006/picture">
                <pic:pic xmlns:pic="http://schemas.openxmlformats.org/drawingml/2006/picture">
                  <pic:nvPicPr>
                    <pic:cNvPr id="1896936911" name="image11.png"/>
                    <pic:cNvPicPr preferRelativeResize="0"/>
                  </pic:nvPicPr>
                  <pic:blipFill>
                    <a:blip r:embed="rId19"/>
                    <a:srcRect/>
                    <a:stretch>
                      <a:fillRect/>
                    </a:stretch>
                  </pic:blipFill>
                  <pic:spPr>
                    <a:xfrm>
                      <a:off x="0" y="0"/>
                      <a:ext cx="5943600" cy="2886075"/>
                    </a:xfrm>
                    <a:prstGeom prst="rect">
                      <a:avLst/>
                    </a:prstGeom>
                  </pic:spPr>
                </pic:pic>
              </a:graphicData>
            </a:graphic>
          </wp:inline>
        </w:drawing>
      </w:r>
    </w:p>
    <w:p w14:paraId="000000D8">
      <w:pPr>
        <w:spacing w:after="160" w:line="276" w:lineRule="auto"/>
        <w:ind w:left="-20" w:right="-20" w:firstLine="0"/>
        <w:jc w:val="left"/>
        <w:rPr>
          <w:rFonts w:ascii="Calibri" w:hAnsi="Calibri" w:eastAsia="Calibri" w:cs="Calibri"/>
          <w:b/>
          <w:sz w:val="32"/>
          <w:szCs w:val="32"/>
        </w:rPr>
      </w:pPr>
      <w:r>
        <w:drawing>
          <wp:inline distT="0" distB="0" distL="114300" distR="114300">
            <wp:extent cx="5943600" cy="2876550"/>
            <wp:effectExtent l="0" t="0" r="0" b="0"/>
            <wp:docPr id="1896936912" name="image12.png"/>
            <wp:cNvGraphicFramePr/>
            <a:graphic xmlns:a="http://schemas.openxmlformats.org/drawingml/2006/main">
              <a:graphicData uri="http://schemas.openxmlformats.org/drawingml/2006/picture">
                <pic:pic xmlns:pic="http://schemas.openxmlformats.org/drawingml/2006/picture">
                  <pic:nvPicPr>
                    <pic:cNvPr id="1896936912" name="image12.png"/>
                    <pic:cNvPicPr preferRelativeResize="0"/>
                  </pic:nvPicPr>
                  <pic:blipFill>
                    <a:blip r:embed="rId20"/>
                    <a:srcRect/>
                    <a:stretch>
                      <a:fillRect/>
                    </a:stretch>
                  </pic:blipFill>
                  <pic:spPr>
                    <a:xfrm>
                      <a:off x="0" y="0"/>
                      <a:ext cx="5943600" cy="2876550"/>
                    </a:xfrm>
                    <a:prstGeom prst="rect">
                      <a:avLst/>
                    </a:prstGeom>
                  </pic:spPr>
                </pic:pic>
              </a:graphicData>
            </a:graphic>
          </wp:inline>
        </w:drawing>
      </w:r>
    </w:p>
    <w:p w14:paraId="000000D9">
      <w:pPr>
        <w:spacing w:after="160" w:line="276" w:lineRule="auto"/>
        <w:ind w:left="-20" w:right="-20" w:firstLine="0"/>
        <w:jc w:val="left"/>
        <w:rPr>
          <w:rFonts w:ascii="Calibri" w:hAnsi="Calibri" w:eastAsia="Calibri" w:cs="Calibri"/>
          <w:b/>
          <w:color w:val="000000"/>
          <w:sz w:val="24"/>
          <w:szCs w:val="24"/>
        </w:rPr>
      </w:pPr>
      <w:r>
        <w:rPr>
          <w:rFonts w:ascii="Calibri" w:hAnsi="Calibri" w:eastAsia="Calibri" w:cs="Calibri"/>
          <w:b/>
          <w:color w:val="000000"/>
          <w:sz w:val="32"/>
          <w:szCs w:val="32"/>
          <w:rtl w:val="0"/>
        </w:rPr>
        <w:t xml:space="preserve">Note: </w:t>
      </w:r>
      <w:r>
        <w:rPr>
          <w:rFonts w:ascii="Calibri" w:hAnsi="Calibri" w:eastAsia="Calibri" w:cs="Calibri"/>
          <w:b/>
          <w:color w:val="000000"/>
          <w:sz w:val="24"/>
          <w:szCs w:val="24"/>
          <w:rtl w:val="0"/>
        </w:rPr>
        <w:t xml:space="preserve">For </w:t>
      </w:r>
      <w:r>
        <w:rPr>
          <w:rFonts w:ascii="Calibri" w:hAnsi="Calibri" w:eastAsia="Calibri" w:cs="Calibri"/>
          <w:b/>
          <w:rtl w:val="0"/>
        </w:rPr>
        <w:t>the code drive</w:t>
      </w:r>
      <w:r>
        <w:rPr>
          <w:rFonts w:ascii="Calibri" w:hAnsi="Calibri" w:eastAsia="Calibri" w:cs="Calibri"/>
          <w:b/>
          <w:color w:val="000000"/>
          <w:sz w:val="24"/>
          <w:szCs w:val="24"/>
          <w:rtl w:val="0"/>
        </w:rPr>
        <w:t>, cli</w:t>
      </w:r>
      <w:r>
        <w:rPr>
          <w:rFonts w:ascii="Calibri" w:hAnsi="Calibri" w:eastAsia="Calibri" w:cs="Calibri"/>
          <w:b/>
          <w:rtl w:val="0"/>
        </w:rPr>
        <w:t xml:space="preserve">ck on </w:t>
      </w:r>
      <w:r>
        <w:fldChar w:fldCharType="begin"/>
      </w:r>
      <w:r>
        <w:instrText xml:space="preserve"> HYPERLINK "https://drive.google.com/drive/folders/1oWhqVvhFVO7axrB9HVdpNfboo1xlzblZ?usp=drive_link" \h </w:instrText>
      </w:r>
      <w:r>
        <w:fldChar w:fldCharType="separate"/>
      </w:r>
      <w:r>
        <w:rPr>
          <w:rFonts w:ascii="Calibri" w:hAnsi="Calibri" w:eastAsia="Calibri" w:cs="Calibri"/>
          <w:b/>
          <w:color w:val="1155CC"/>
          <w:u w:val="single"/>
          <w:rtl w:val="0"/>
        </w:rPr>
        <w:t>link</w:t>
      </w:r>
      <w:r>
        <w:rPr>
          <w:rFonts w:ascii="Calibri" w:hAnsi="Calibri" w:eastAsia="Calibri" w:cs="Calibri"/>
          <w:b/>
          <w:color w:val="1155CC"/>
          <w:u w:val="single"/>
          <w:rtl w:val="0"/>
        </w:rPr>
        <w:fldChar w:fldCharType="end"/>
      </w:r>
      <w:r>
        <w:rPr>
          <w:rFonts w:ascii="Calibri" w:hAnsi="Calibri" w:eastAsia="Calibri" w:cs="Calibri"/>
          <w:b/>
          <w:rtl w:val="0"/>
        </w:rPr>
        <w:t>,</w:t>
      </w:r>
      <w:r>
        <w:rPr>
          <w:rFonts w:ascii="Calibri" w:hAnsi="Calibri" w:eastAsia="Calibri" w:cs="Calibri"/>
          <w:b/>
          <w:color w:val="000000"/>
          <w:sz w:val="24"/>
          <w:szCs w:val="24"/>
          <w:rtl w:val="0"/>
        </w:rPr>
        <w:t xml:space="preserve"> and for </w:t>
      </w:r>
      <w:r>
        <w:rPr>
          <w:rFonts w:ascii="Calibri" w:hAnsi="Calibri" w:eastAsia="Calibri" w:cs="Calibri"/>
          <w:b/>
          <w:rtl w:val="0"/>
        </w:rPr>
        <w:t xml:space="preserve">the </w:t>
      </w:r>
      <w:r>
        <w:rPr>
          <w:rFonts w:ascii="Calibri" w:hAnsi="Calibri" w:eastAsia="Calibri" w:cs="Calibri"/>
          <w:b/>
          <w:color w:val="000000"/>
          <w:sz w:val="24"/>
          <w:szCs w:val="24"/>
          <w:rtl w:val="0"/>
        </w:rPr>
        <w:t>demo link, click on</w:t>
      </w:r>
      <w:r>
        <w:rPr>
          <w:rFonts w:ascii="Calibri" w:hAnsi="Calibri" w:eastAsia="Calibri" w:cs="Calibri"/>
          <w:b/>
          <w:rtl w:val="0"/>
        </w:rPr>
        <w:t xml:space="preserve"> </w:t>
      </w:r>
      <w:r>
        <w:fldChar w:fldCharType="begin"/>
      </w:r>
      <w:r>
        <w:instrText xml:space="preserve"> HYPERLINK "https://drive.google.com/file/d/1XHBCeOhdYNv2GA6frBoc2AF58d-z9I3P/view?usp=sharing" \h </w:instrText>
      </w:r>
      <w:r>
        <w:fldChar w:fldCharType="separate"/>
      </w:r>
      <w:r>
        <w:rPr>
          <w:rFonts w:ascii="Calibri" w:hAnsi="Calibri" w:eastAsia="Calibri" w:cs="Calibri"/>
          <w:b/>
          <w:color w:val="0000EE"/>
          <w:u w:val="single"/>
          <w:rtl w:val="0"/>
        </w:rPr>
        <w:t>project-implementation.mp4</w:t>
      </w:r>
      <w:r>
        <w:rPr>
          <w:rFonts w:ascii="Calibri" w:hAnsi="Calibri" w:eastAsia="Calibri" w:cs="Calibri"/>
          <w:b/>
          <w:color w:val="0000EE"/>
          <w:u w:val="single"/>
          <w:rtl w:val="0"/>
        </w:rPr>
        <w:fldChar w:fldCharType="end"/>
      </w:r>
    </w:p>
    <w:p w14:paraId="000000DA">
      <w:pPr>
        <w:spacing w:after="160" w:line="276" w:lineRule="auto"/>
        <w:ind w:left="-20" w:right="-20" w:firstLine="0"/>
        <w:jc w:val="left"/>
        <w:rPr>
          <w:rFonts w:ascii="Calibri" w:hAnsi="Calibri" w:eastAsia="Calibri" w:cs="Calibri"/>
          <w:b/>
          <w:color w:val="467886"/>
          <w:u w:val="single"/>
        </w:rPr>
      </w:pPr>
      <w:r>
        <w:rPr>
          <w:rFonts w:ascii="Calibri" w:hAnsi="Calibri" w:eastAsia="Calibri" w:cs="Calibri"/>
          <w:b/>
          <w:color w:val="467886"/>
          <w:u w:val="single"/>
          <w:rtl w:val="0"/>
        </w:rPr>
        <w:t xml:space="preserve"> </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Play">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3D62ECE"/>
    <w:multiLevelType w:val="multilevel"/>
    <w:tmpl w:val="03D62E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5B654F3"/>
    <w:multiLevelType w:val="multilevel"/>
    <w:tmpl w:val="25B654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183CF9"/>
    <w:multiLevelType w:val="multilevel"/>
    <w:tmpl w:val="72183C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EAB2E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Aptos" w:hAnsi="Aptos" w:eastAsia="Aptos" w:cs="Aptos"/>
      <w:sz w:val="24"/>
      <w:szCs w:val="24"/>
      <w:lang w:val="en-US"/>
    </w:rPr>
  </w:style>
  <w:style w:type="paragraph" w:styleId="2">
    <w:name w:val="heading 1"/>
    <w:next w:val="1"/>
    <w:link w:val="19"/>
    <w:qFormat/>
    <w:uiPriority w:val="9"/>
    <w:pPr>
      <w:keepNext/>
      <w:keepLines/>
      <w:spacing w:before="360" w:after="80" w:line="279" w:lineRule="auto"/>
      <w:outlineLvl w:val="0"/>
    </w:pPr>
    <w:rPr>
      <w:rFonts w:asciiTheme="majorHAnsi" w:hAnsiTheme="majorHAnsi" w:eastAsiaTheme="majorEastAsia" w:cstheme="majorBidi"/>
      <w:color w:val="104862" w:themeColor="accent1" w:themeShade="BF"/>
      <w:sz w:val="40"/>
      <w:szCs w:val="40"/>
      <w:lang w:val="en-US"/>
    </w:rPr>
  </w:style>
  <w:style w:type="paragraph" w:styleId="3">
    <w:name w:val="heading 2"/>
    <w:next w:val="1"/>
    <w:link w:val="20"/>
    <w:unhideWhenUsed/>
    <w:qFormat/>
    <w:uiPriority w:val="9"/>
    <w:pPr>
      <w:keepNext/>
      <w:keepLines/>
      <w:spacing w:before="160" w:after="80" w:line="279" w:lineRule="auto"/>
      <w:outlineLvl w:val="1"/>
    </w:pPr>
    <w:rPr>
      <w:rFonts w:asciiTheme="majorHAnsi" w:hAnsiTheme="majorHAnsi" w:eastAsiaTheme="majorEastAsia" w:cstheme="majorBidi"/>
      <w:color w:val="104862" w:themeColor="accent1" w:themeShade="BF"/>
      <w:sz w:val="32"/>
      <w:szCs w:val="32"/>
      <w:lang w:val="en-US"/>
    </w:rPr>
  </w:style>
  <w:style w:type="paragraph" w:styleId="4">
    <w:name w:val="heading 3"/>
    <w:next w:val="1"/>
    <w:link w:val="21"/>
    <w:unhideWhenUsed/>
    <w:qFormat/>
    <w:uiPriority w:val="9"/>
    <w:pPr>
      <w:keepNext/>
      <w:keepLines/>
      <w:spacing w:before="160" w:after="80" w:line="279" w:lineRule="auto"/>
      <w:outlineLvl w:val="2"/>
    </w:pPr>
    <w:rPr>
      <w:rFonts w:ascii="Aptos" w:hAnsi="Aptos" w:eastAsiaTheme="majorEastAsia" w:cstheme="majorBidi"/>
      <w:color w:val="104862" w:themeColor="accent1" w:themeShade="BF"/>
      <w:sz w:val="28"/>
      <w:szCs w:val="28"/>
      <w:lang w:val="en-US"/>
    </w:rPr>
  </w:style>
  <w:style w:type="paragraph" w:styleId="5">
    <w:name w:val="heading 4"/>
    <w:next w:val="1"/>
    <w:link w:val="22"/>
    <w:unhideWhenUsed/>
    <w:qFormat/>
    <w:uiPriority w:val="9"/>
    <w:pPr>
      <w:keepNext/>
      <w:keepLines/>
      <w:spacing w:before="80" w:after="40" w:line="279" w:lineRule="auto"/>
      <w:outlineLvl w:val="3"/>
    </w:pPr>
    <w:rPr>
      <w:rFonts w:ascii="Aptos" w:hAnsi="Aptos" w:eastAsiaTheme="majorEastAsia" w:cstheme="majorBidi"/>
      <w:i/>
      <w:iCs/>
      <w:color w:val="104862" w:themeColor="accent1" w:themeShade="BF"/>
      <w:sz w:val="24"/>
      <w:szCs w:val="24"/>
      <w:lang w:val="en-US"/>
    </w:rPr>
  </w:style>
  <w:style w:type="paragraph" w:styleId="6">
    <w:name w:val="heading 5"/>
    <w:next w:val="1"/>
    <w:link w:val="23"/>
    <w:unhideWhenUsed/>
    <w:qFormat/>
    <w:uiPriority w:val="9"/>
    <w:pPr>
      <w:keepNext/>
      <w:keepLines/>
      <w:spacing w:before="80" w:after="40" w:line="279" w:lineRule="auto"/>
      <w:outlineLvl w:val="4"/>
    </w:pPr>
    <w:rPr>
      <w:rFonts w:ascii="Aptos" w:hAnsi="Aptos" w:eastAsiaTheme="majorEastAsia" w:cstheme="majorBidi"/>
      <w:color w:val="104862" w:themeColor="accent1" w:themeShade="BF"/>
      <w:sz w:val="24"/>
      <w:szCs w:val="24"/>
      <w:lang w:val="en-US"/>
    </w:rPr>
  </w:style>
  <w:style w:type="paragraph" w:styleId="7">
    <w:name w:val="heading 6"/>
    <w:next w:val="1"/>
    <w:link w:val="24"/>
    <w:unhideWhenUsed/>
    <w:qFormat/>
    <w:uiPriority w:val="9"/>
    <w:pPr>
      <w:keepNext/>
      <w:keepLines/>
      <w:spacing w:before="40" w:after="0" w:line="279" w:lineRule="auto"/>
      <w:outlineLvl w:val="5"/>
    </w:pPr>
    <w:rPr>
      <w:rFonts w:ascii="Aptos" w:hAnsi="Aptos" w:eastAsiaTheme="majorEastAsia" w:cstheme="majorBidi"/>
      <w:i/>
      <w:iCs/>
      <w:color w:val="595959" w:themeColor="text1" w:themeTint="A6"/>
      <w:sz w:val="24"/>
      <w:szCs w:val="24"/>
      <w:lang w:val="en-US"/>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next w:val="1"/>
    <w:link w:val="29"/>
    <w:qFormat/>
    <w:uiPriority w:val="0"/>
    <w:pPr>
      <w:spacing w:after="160" w:line="279" w:lineRule="auto"/>
    </w:pPr>
    <w:rPr>
      <w:rFonts w:ascii="Aptos" w:hAnsi="Aptos" w:eastAsia="Aptos" w:cs="Aptos"/>
      <w:color w:val="595959"/>
      <w:sz w:val="28"/>
      <w:szCs w:val="28"/>
      <w:lang w:val="en-US"/>
    </w:rPr>
  </w:style>
  <w:style w:type="paragraph" w:styleId="15">
    <w:name w:val="Title"/>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lang w:val="en-US"/>
    </w:rPr>
  </w:style>
  <w:style w:type="table" w:customStyle="1" w:styleId="16">
    <w:name w:val="Table Normal1"/>
    <w:uiPriority w:val="0"/>
  </w:style>
  <w:style w:type="table" w:customStyle="1" w:styleId="17">
    <w:name w:val="Table Normal2"/>
    <w:uiPriority w:val="0"/>
  </w:style>
  <w:style w:type="table" w:customStyle="1" w:styleId="18">
    <w:name w:val="Table Normal3"/>
    <w:uiPriority w:val="0"/>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gYnvNG85ShRskbATZAPX1LsOjw==">CgMxLjA4AHIhMTdNa2FUWTl4WFhhbmZKRFgzMnBGdlFpcmVxSmtCSW4t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Pages>
  <TotalTime>7</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2024-03-28T06:45:00Z</dcterms:created>
  <dc:creator>Awdhesh Prasad</dc:creator>
  <cp:lastModifiedBy>FS</cp:lastModifiedBy>
  <dcterms:modified xsi:type="dcterms:W3CDTF">2025-06-26T04:16:27Z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5054789B429141049203236845C56EFF_12</vt:lpwstr>
  </property>
</Properties>
</file>